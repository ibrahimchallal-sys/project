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A0C13">
      <w:pPr>
        <w:rPr>
          <w:rFonts w:hint="default" w:ascii="Calibri" w:hAnsi="Calibri" w:cs="Calibri"/>
          <w:vertAlign w:val="baseline"/>
          <w:lang w:val="fr-FR"/>
        </w:rPr>
      </w:pPr>
      <w:r>
        <w:rPr>
          <w:rFonts w:hint="default" w:ascii="Calibri" w:hAnsi="Calibri" w:cs="Calibri"/>
        </w:rPr>
        <w:drawing>
          <wp:anchor distT="0" distB="0" distL="114300" distR="114300" simplePos="0" relativeHeight="251662336" behindDoc="1" locked="0" layoutInCell="1" allowOverlap="1">
            <wp:simplePos x="0" y="0"/>
            <wp:positionH relativeFrom="column">
              <wp:posOffset>-348615</wp:posOffset>
            </wp:positionH>
            <wp:positionV relativeFrom="paragraph">
              <wp:posOffset>-440690</wp:posOffset>
            </wp:positionV>
            <wp:extent cx="6421755" cy="9083040"/>
            <wp:effectExtent l="0" t="0" r="17145" b="3810"/>
            <wp:wrapTight wrapText="bothSides">
              <wp:wrapPolygon>
                <wp:start x="0" y="0"/>
                <wp:lineTo x="0" y="21564"/>
                <wp:lineTo x="21530" y="21564"/>
                <wp:lineTo x="21530" y="0"/>
                <wp:lineTo x="0" y="0"/>
              </wp:wrapPolygon>
            </wp:wrapTight>
            <wp:docPr id="15" name="Picture 15" descr="Filière  Ingénierie Informatique et Réseaux Centre  Moulay Youssef Année d’études  4ème a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lière  Ingénierie Informatique et Réseaux Centre  Moulay Youssef Année d’études  4ème année"/>
                    <pic:cNvPicPr>
                      <a:picLocks noChangeAspect="1"/>
                    </pic:cNvPicPr>
                  </pic:nvPicPr>
                  <pic:blipFill>
                    <a:blip r:embed="rId7"/>
                    <a:stretch>
                      <a:fillRect/>
                    </a:stretch>
                  </pic:blipFill>
                  <pic:spPr>
                    <a:xfrm>
                      <a:off x="0" y="0"/>
                      <a:ext cx="6421755" cy="9083040"/>
                    </a:xfrm>
                    <a:prstGeom prst="rect">
                      <a:avLst/>
                    </a:prstGeom>
                  </pic:spPr>
                </pic:pic>
              </a:graphicData>
            </a:graphic>
          </wp:anchor>
        </w:drawing>
      </w:r>
      <w:r>
        <w:rPr>
          <w:rFonts w:hint="default" w:ascii="Calibri" w:hAnsi="Calibri" w:cs="Calibri"/>
        </w:rPr>
        <w:br w:type="page"/>
      </w:r>
      <w:r>
        <w:rPr>
          <w:rFonts w:hint="default" w:ascii="Calibri" w:hAnsi="Calibri" w:cs="Calibri"/>
          <w:lang w:val="fr-FR"/>
        </w:rPr>
        <w:t>-</w:t>
      </w:r>
      <w:r>
        <w:rPr>
          <w:rFonts w:hint="default" w:ascii="Calibri" w:hAnsi="Calibri" w:cs="Calibri"/>
          <w:vertAlign w:val="subscript"/>
          <w:lang w:val="fr-FR"/>
        </w:rPr>
        <w:t>---</w:t>
      </w:r>
    </w:p>
    <w:p w14:paraId="135CE867">
      <w:pPr>
        <w:pStyle w:val="2"/>
        <w:ind w:left="2880" w:leftChars="0" w:firstLine="720" w:firstLineChars="0"/>
        <w:jc w:val="left"/>
        <w:rPr>
          <w:rFonts w:hint="default" w:ascii="Calibri" w:hAnsi="Calibri" w:cs="Calibri"/>
        </w:rPr>
      </w:pPr>
      <w:r>
        <w:rPr>
          <w:rFonts w:hint="default" w:ascii="Calibri" w:hAnsi="Calibri" w:cs="Calibri"/>
          <w:color w:val="1B3A6B"/>
        </w:rPr>
        <w:t>Remerciements</w:t>
      </w:r>
    </w:p>
    <w:p w14:paraId="10E74F87">
      <w:pPr>
        <w:spacing w:line="360" w:lineRule="auto"/>
        <w:jc w:val="center"/>
        <w:rPr>
          <w:rFonts w:hint="default" w:ascii="Calibri" w:hAnsi="Calibri" w:cs="Calibri"/>
        </w:rPr>
      </w:pPr>
      <w:r>
        <w:rPr>
          <w:rFonts w:hint="default" w:ascii="Calibri" w:hAnsi="Calibri" w:cs="Calibri"/>
          <w:color w:val="0D9488"/>
          <w:sz w:val="16"/>
        </w:rPr>
        <w:t>────────────────────────────────────────────────────────────</w:t>
      </w:r>
    </w:p>
    <w:p w14:paraId="4FEC4B37">
      <w:pPr>
        <w:spacing w:before="40" w:after="120" w:line="360" w:lineRule="auto"/>
        <w:jc w:val="both"/>
        <w:rPr>
          <w:rFonts w:hint="default" w:ascii="Calibri" w:hAnsi="Calibri" w:cs="Calibri"/>
        </w:rPr>
      </w:pPr>
      <w:r>
        <w:rPr>
          <w:rFonts w:hint="default" w:ascii="Calibri" w:hAnsi="Calibri" w:cs="Calibri"/>
          <w:b w:val="0"/>
          <w:i w:val="0"/>
          <w:sz w:val="22"/>
        </w:rPr>
        <w:t>Avant d'entamer ce rapport, je tiens à exprimer ma profonde gratitude à toutes les personnes qui ont contribué, de près ou de loin, à la réussite de ce stage et à l'aboutissement de ce travail.</w:t>
      </w:r>
    </w:p>
    <w:p w14:paraId="1681149A">
      <w:pPr>
        <w:spacing w:before="40" w:after="120" w:line="360" w:lineRule="auto"/>
        <w:jc w:val="both"/>
        <w:rPr>
          <w:rFonts w:hint="default" w:ascii="Calibri" w:hAnsi="Calibri" w:cs="Calibri"/>
        </w:rPr>
      </w:pPr>
      <w:r>
        <w:rPr>
          <w:rFonts w:hint="default" w:ascii="Calibri" w:hAnsi="Calibri" w:cs="Calibri"/>
          <w:b w:val="0"/>
          <w:i w:val="0"/>
          <w:sz w:val="22"/>
        </w:rPr>
        <w:t>Mes sincères remerciements s'adressent en premier lieu à Monsieur DEHHAK NOUAMANE, mon encadrant professionnel au sein de la Direction des Systèmes d'Information de Marsa Maroc, pour son accueil chaleureux, sa disponibilité constante et ses précieux conseils techniques tout au long de cette expérience. Sa rigueur professionnelle et son expertise ont été une source d'inspiration déterminante dans la réalisation de ce projet.</w:t>
      </w:r>
    </w:p>
    <w:p w14:paraId="391DF82E">
      <w:pPr>
        <w:spacing w:before="40" w:after="120" w:line="360" w:lineRule="auto"/>
        <w:jc w:val="both"/>
        <w:rPr>
          <w:rFonts w:hint="default" w:ascii="Calibri" w:hAnsi="Calibri" w:cs="Calibri"/>
        </w:rPr>
      </w:pPr>
      <w:r>
        <w:rPr>
          <w:rFonts w:hint="default" w:ascii="Calibri" w:hAnsi="Calibri" w:cs="Calibri"/>
          <w:b w:val="0"/>
          <w:i w:val="0"/>
          <w:sz w:val="22"/>
        </w:rPr>
        <w:t>Je tiens également à exprimer ma profonde reconnaissance à Monsieur KAMAL DAOUDI, mon encadrant académique à l'OFPPT, pour son suivi pédagogique attentif, ses orientations méthodologiques et ses remarques constructives qui ont enrichi la qualité de ce rapport et du projet dans son ensemble.</w:t>
      </w:r>
    </w:p>
    <w:p w14:paraId="7C582E32">
      <w:pPr>
        <w:spacing w:before="40" w:after="120" w:line="360" w:lineRule="auto"/>
        <w:jc w:val="both"/>
        <w:rPr>
          <w:rFonts w:hint="default" w:ascii="Calibri" w:hAnsi="Calibri" w:cs="Calibri"/>
        </w:rPr>
      </w:pPr>
      <w:r>
        <w:rPr>
          <w:rFonts w:hint="default" w:ascii="Calibri" w:hAnsi="Calibri" w:cs="Calibri"/>
          <w:b w:val="0"/>
          <w:i w:val="0"/>
          <w:sz w:val="22"/>
        </w:rPr>
        <w:t>J'adresse aussi mes vifs remerciements à l'ensemble de l'équipe de la Direction des Systèmes d'Information de Marsa Maroc pour leur bienveillance, leur esprit d'équipe et le partage de leurs expériences professionnelles.</w:t>
      </w:r>
    </w:p>
    <w:p w14:paraId="10F81E6D">
      <w:pPr>
        <w:spacing w:before="40" w:after="120" w:line="360" w:lineRule="auto"/>
        <w:jc w:val="both"/>
        <w:rPr>
          <w:rFonts w:hint="default" w:ascii="Calibri" w:hAnsi="Calibri" w:cs="Calibri"/>
        </w:rPr>
      </w:pPr>
      <w:r>
        <w:rPr>
          <w:rFonts w:hint="default" w:ascii="Calibri" w:hAnsi="Calibri" w:cs="Calibri"/>
          <w:b w:val="0"/>
          <w:i w:val="0"/>
          <w:sz w:val="22"/>
        </w:rPr>
        <w:t>Je remercie chaleureusement le corps professoral et l'administration de l'OFPPT pour la qualité de la formation dispensée et pour nous avoir préparés à affronter les défis du monde professionnel.</w:t>
      </w:r>
    </w:p>
    <w:p w14:paraId="1E5FA658">
      <w:pPr>
        <w:spacing w:before="40" w:after="120" w:line="360" w:lineRule="auto"/>
        <w:jc w:val="both"/>
        <w:rPr>
          <w:rFonts w:hint="default" w:ascii="Calibri" w:hAnsi="Calibri" w:cs="Calibri"/>
        </w:rPr>
      </w:pPr>
      <w:r>
        <w:rPr>
          <w:rFonts w:hint="default" w:ascii="Calibri" w:hAnsi="Calibri" w:cs="Calibri"/>
          <w:b w:val="0"/>
          <w:i w:val="0"/>
          <w:sz w:val="22"/>
        </w:rPr>
        <w:t>Enfin, je dédie ce travail à ma famille et à mes proches pour leur soutien indéfectible et leurs encouragements tout au long de mon parcours de formation.</w:t>
      </w:r>
    </w:p>
    <w:p w14:paraId="3C4A9AE1">
      <w:pPr>
        <w:rPr>
          <w:rFonts w:hint="default" w:ascii="Calibri" w:hAnsi="Calibri" w:cs="Calibri"/>
        </w:rPr>
      </w:pPr>
      <w:r>
        <w:rPr>
          <w:rFonts w:hint="default" w:ascii="Calibri" w:hAnsi="Calibri" w:cs="Calibri"/>
        </w:rPr>
        <w:br w:type="page"/>
      </w:r>
    </w:p>
    <w:p w14:paraId="776EAF0C">
      <w:pPr>
        <w:pStyle w:val="2"/>
        <w:ind w:firstLine="3935" w:firstLineChars="1400"/>
        <w:jc w:val="left"/>
        <w:rPr>
          <w:rFonts w:hint="default" w:ascii="Calibri" w:hAnsi="Calibri" w:cs="Calibri"/>
        </w:rPr>
      </w:pPr>
      <w:r>
        <w:rPr>
          <w:rFonts w:hint="default" w:ascii="Calibri" w:hAnsi="Calibri" w:cs="Calibri"/>
          <w:color w:val="1B3A6B"/>
        </w:rPr>
        <w:t>Résumé</w:t>
      </w:r>
    </w:p>
    <w:p w14:paraId="4F3A863C">
      <w:pPr>
        <w:jc w:val="center"/>
        <w:rPr>
          <w:rFonts w:hint="default" w:ascii="Calibri" w:hAnsi="Calibri" w:cs="Calibri"/>
        </w:rPr>
      </w:pPr>
      <w:r>
        <w:rPr>
          <w:rFonts w:hint="default" w:ascii="Calibri" w:hAnsi="Calibri" w:cs="Calibri"/>
          <w:color w:val="0D9488"/>
          <w:sz w:val="16"/>
        </w:rPr>
        <w:t>────────────────────────────────────────────────────────────</w:t>
      </w:r>
    </w:p>
    <w:p w14:paraId="6516D52C">
      <w:pPr>
        <w:jc w:val="both"/>
        <w:rPr>
          <w:rFonts w:hint="default" w:ascii="Calibri" w:hAnsi="Calibri" w:cs="Calibri"/>
          <w:sz w:val="22"/>
          <w:szCs w:val="22"/>
        </w:rPr>
      </w:pPr>
      <w:r>
        <w:rPr>
          <w:rFonts w:hint="default" w:ascii="Calibri" w:hAnsi="Calibri" w:cs="Calibri"/>
          <w:sz w:val="22"/>
          <w:szCs w:val="22"/>
        </w:rPr>
        <w:t xml:space="preserve">En faites, </w:t>
      </w:r>
      <w:r>
        <w:rPr>
          <w:rFonts w:hint="default" w:ascii="Calibri" w:hAnsi="Calibri" w:cs="Calibri"/>
          <w:sz w:val="22"/>
          <w:szCs w:val="22"/>
          <w:lang w:val="fr-FR"/>
        </w:rPr>
        <w:t>j’ai</w:t>
      </w:r>
      <w:r>
        <w:rPr>
          <w:rFonts w:hint="default" w:ascii="Calibri" w:hAnsi="Calibri" w:cs="Calibri"/>
          <w:sz w:val="22"/>
          <w:szCs w:val="22"/>
        </w:rPr>
        <w:t xml:space="preserve"> deux projets a offrir, qui sont un peu diffèrent l’un de l’autre. Un est un projet traditionnel standard de gestion, avec backend et frontend, et l’autre est une app</w:t>
      </w:r>
      <w:r>
        <w:rPr>
          <w:rFonts w:hint="default" w:ascii="Calibri" w:hAnsi="Calibri" w:cs="Calibri"/>
          <w:sz w:val="22"/>
          <w:szCs w:val="22"/>
          <w:lang w:val="fr-FR"/>
        </w:rPr>
        <w:t>lication</w:t>
      </w:r>
      <w:r>
        <w:rPr>
          <w:rFonts w:hint="default" w:ascii="Calibri" w:hAnsi="Calibri" w:cs="Calibri"/>
          <w:sz w:val="22"/>
          <w:szCs w:val="22"/>
        </w:rPr>
        <w:t xml:space="preserve"> python de vision par ordinateur qui permet la détection et la reconnaissance</w:t>
      </w:r>
      <w:r>
        <w:rPr>
          <w:rFonts w:hint="default" w:ascii="Calibri" w:hAnsi="Calibri" w:cs="Calibri"/>
          <w:sz w:val="22"/>
          <w:szCs w:val="22"/>
          <w:lang w:val="fr-FR"/>
        </w:rPr>
        <w:t xml:space="preserve"> de</w:t>
      </w:r>
      <w:r>
        <w:rPr>
          <w:rFonts w:hint="default" w:ascii="Calibri" w:hAnsi="Calibri" w:cs="Calibri"/>
          <w:sz w:val="22"/>
          <w:szCs w:val="22"/>
        </w:rPr>
        <w:t xml:space="preserve"> </w:t>
      </w:r>
      <w:r>
        <w:rPr>
          <w:rFonts w:hint="default" w:ascii="Calibri" w:hAnsi="Calibri" w:cs="Calibri"/>
          <w:sz w:val="22"/>
          <w:szCs w:val="22"/>
          <w:lang w:val="fr-FR"/>
        </w:rPr>
        <w:t xml:space="preserve">code identifiants des conteneurs </w:t>
      </w:r>
      <w:r>
        <w:rPr>
          <w:rFonts w:hint="default" w:ascii="Calibri" w:hAnsi="Calibri" w:cs="Calibri"/>
          <w:sz w:val="22"/>
          <w:szCs w:val="22"/>
        </w:rPr>
        <w:t>en temp réel d’après des images ou vidéos données, des vidéos qui peuvent être live.</w:t>
      </w:r>
    </w:p>
    <w:p w14:paraId="6C8D5844">
      <w:pPr>
        <w:spacing w:before="40" w:after="120"/>
        <w:jc w:val="both"/>
        <w:rPr>
          <w:rFonts w:hint="default" w:ascii="Calibri" w:hAnsi="Calibri" w:cs="Calibri"/>
        </w:rPr>
      </w:pPr>
      <w:r>
        <w:rPr>
          <w:rFonts w:hint="default" w:ascii="Calibri" w:hAnsi="Calibri" w:cs="Calibri"/>
          <w:b w:val="0"/>
          <w:i w:val="0"/>
          <w:sz w:val="22"/>
        </w:rPr>
        <w:t>La solution développée repose sur une architecture microservices moderne (React 19 / Node.js / MongoDB / Python / Flask), enrichie d'un modèle YOLO v8 entraîné sur mesure pour la détection automatique des codes de conteneurs via les caméras des équipes terrain. Un agent Python autonome assure la surveillance opérationnelle en temps réel et l'envoi d'alertes automatiques via WhatsApp. Un modèle de langage local (Ollama / Mistral 7B) est intégré pour la génération automatique de rapports analytiques.</w:t>
      </w:r>
    </w:p>
    <w:p w14:paraId="6E9FDD69">
      <w:pPr>
        <w:spacing w:before="40" w:after="120"/>
        <w:jc w:val="both"/>
        <w:rPr>
          <w:rFonts w:hint="default" w:ascii="Calibri" w:hAnsi="Calibri" w:cs="Calibri"/>
        </w:rPr>
      </w:pPr>
      <w:r>
        <w:rPr>
          <w:rFonts w:hint="default" w:ascii="Calibri" w:hAnsi="Calibri" w:cs="Calibri"/>
          <w:b w:val="0"/>
          <w:i w:val="0"/>
          <w:sz w:val="22"/>
        </w:rPr>
        <w:t>Le Backend comprend deux composantes majeures : un serveur Node.js/Express exposant une API REST complète avec 25+ endpoints, et un service Python embarquant le modèle YOLOv8 fine-tuné pour la détection et la lecture OCR des codes ISO sur les conteneurs. L'ensemble est conteneurisé avec Docker Compose pour un déploiement reproductible.</w:t>
      </w:r>
    </w:p>
    <w:p w14:paraId="0A7006C7">
      <w:pPr>
        <w:spacing w:before="40" w:after="120"/>
        <w:jc w:val="both"/>
        <w:rPr>
          <w:rFonts w:hint="default" w:ascii="Calibri" w:hAnsi="Calibri" w:cs="Calibri"/>
        </w:rPr>
      </w:pPr>
      <w:r>
        <w:rPr>
          <w:rFonts w:hint="default" w:ascii="Calibri" w:hAnsi="Calibri" w:cs="Calibri"/>
          <w:b/>
          <w:i w:val="0"/>
          <w:sz w:val="22"/>
        </w:rPr>
        <w:t>Mots-clés :</w:t>
      </w:r>
    </w:p>
    <w:p w14:paraId="4B06AEDB">
      <w:pPr>
        <w:spacing w:before="40" w:after="120"/>
        <w:jc w:val="both"/>
        <w:rPr>
          <w:rFonts w:hint="default" w:ascii="Calibri" w:hAnsi="Calibri" w:cs="Calibri"/>
        </w:rPr>
      </w:pPr>
      <w:r>
        <w:rPr>
          <w:rFonts w:hint="default" w:ascii="Calibri" w:hAnsi="Calibri" w:cs="Calibri"/>
          <w:b w:val="0"/>
          <w:i/>
          <w:color w:val="2E74B5"/>
          <w:sz w:val="22"/>
        </w:rPr>
        <w:t xml:space="preserve"> Détection de conteneurs  — Agent autonome — Marsa Maroc</w:t>
      </w:r>
    </w:p>
    <w:p w14:paraId="5475C29D">
      <w:pPr>
        <w:rPr>
          <w:rFonts w:hint="default" w:ascii="Calibri" w:hAnsi="Calibri" w:cs="Calibri"/>
        </w:rPr>
      </w:pPr>
    </w:p>
    <w:p w14:paraId="5914E139">
      <w:pPr>
        <w:pStyle w:val="2"/>
        <w:pBdr>
          <w:top w:val="none" w:color="auto" w:sz="0" w:space="0"/>
          <w:left w:val="none" w:color="auto" w:sz="0" w:space="0"/>
          <w:bottom w:val="none" w:color="auto" w:sz="0" w:space="0"/>
          <w:right w:val="none" w:color="auto" w:sz="0" w:space="0"/>
        </w:pBdr>
        <w:ind w:firstLine="3935" w:firstLineChars="1400"/>
        <w:jc w:val="both"/>
        <w:rPr>
          <w:rFonts w:hint="default" w:ascii="Calibri" w:hAnsi="Calibri" w:cs="Calibri"/>
          <w:color w:val="1B3A6B"/>
        </w:rPr>
      </w:pPr>
      <w:r>
        <w:rPr>
          <w:rFonts w:hint="default" w:ascii="Calibri" w:hAnsi="Calibri" w:cs="Calibri"/>
          <w:color w:val="1B3A6B"/>
        </w:rPr>
        <w:t>Abstract</w:t>
      </w:r>
    </w:p>
    <w:p w14:paraId="0B9737F0">
      <w:pPr>
        <w:jc w:val="center"/>
        <w:rPr>
          <w:rFonts w:hint="default" w:ascii="Calibri" w:hAnsi="Calibri" w:cs="Calibri"/>
        </w:rPr>
      </w:pPr>
      <w:r>
        <w:rPr>
          <w:rFonts w:hint="default" w:ascii="Calibri" w:hAnsi="Calibri" w:cs="Calibri"/>
          <w:color w:val="2E74B5"/>
          <w:sz w:val="16"/>
        </w:rPr>
        <w:t>────────────────────────────────────────────────────────────</w:t>
      </w:r>
    </w:p>
    <w:p w14:paraId="74570317">
      <w:pPr>
        <w:spacing w:before="40" w:after="120"/>
        <w:jc w:val="both"/>
        <w:rPr>
          <w:rFonts w:hint="default" w:ascii="Calibri" w:hAnsi="Calibri" w:cs="Calibri"/>
        </w:rPr>
      </w:pPr>
      <w:r>
        <w:rPr>
          <w:rFonts w:hint="default" w:ascii="Calibri" w:hAnsi="Calibri" w:cs="Calibri"/>
          <w:b w:val="0"/>
          <w:i/>
          <w:sz w:val="22"/>
        </w:rPr>
        <w:t>This report presents the work carried out during the end-of-studies internship at Marsa Maroc, Morocco's leading port operator. The internship focused on designing, developing and deploying a comprehensive port container detection, tracking and management system powered by a custom-trained YOLOv8 model integrated into the team cameras for real-time container code recognition.</w:t>
      </w:r>
    </w:p>
    <w:p w14:paraId="7640A9D4">
      <w:pPr>
        <w:spacing w:before="40" w:after="120"/>
        <w:jc w:val="both"/>
        <w:rPr>
          <w:rFonts w:hint="default" w:ascii="Calibri" w:hAnsi="Calibri" w:cs="Calibri"/>
        </w:rPr>
      </w:pPr>
      <w:r>
        <w:rPr>
          <w:rFonts w:hint="default" w:ascii="Calibri" w:hAnsi="Calibri" w:cs="Calibri"/>
          <w:b w:val="0"/>
          <w:i/>
          <w:sz w:val="22"/>
        </w:rPr>
        <w:t>The backend includes a Node.js REST API server and a Python microservice running the YOLO detection pipeline with EasyOCR for container code extraction. An autonomous Python agent monitors operations and sends WhatsApp alerts. A local LLM (Ollama / Mistral 7B) generates analytical reports.</w:t>
      </w:r>
    </w:p>
    <w:p w14:paraId="16AED46C">
      <w:pPr>
        <w:rPr>
          <w:rFonts w:hint="default" w:ascii="Calibri" w:hAnsi="Calibri" w:cs="Calibri"/>
        </w:rPr>
      </w:pPr>
      <w:r>
        <w:rPr>
          <w:rFonts w:hint="default" w:ascii="Calibri" w:hAnsi="Calibri" w:cs="Calibri"/>
        </w:rPr>
        <w:br w:type="page"/>
      </w:r>
    </w:p>
    <w:p w14:paraId="7B0961C0">
      <w:pPr>
        <w:pStyle w:val="2"/>
        <w:ind w:left="2880" w:leftChars="0" w:firstLine="720" w:firstLineChars="0"/>
        <w:jc w:val="left"/>
        <w:rPr>
          <w:rFonts w:hint="default" w:ascii="Calibri" w:hAnsi="Calibri" w:cs="Calibri"/>
          <w:color w:val="1B3A6B"/>
        </w:rPr>
      </w:pPr>
      <w:r>
        <w:rPr>
          <w:rFonts w:hint="default" w:ascii="Calibri" w:hAnsi="Calibri" w:cs="Calibri"/>
          <w:color w:val="1B3A6B"/>
        </w:rPr>
        <w:t>Table des matières</w:t>
      </w:r>
    </w:p>
    <w:p w14:paraId="57D778B8">
      <w:pPr>
        <w:jc w:val="center"/>
        <w:rPr>
          <w:rFonts w:hint="default" w:ascii="Calibri" w:hAnsi="Calibri" w:cs="Calibri"/>
        </w:rPr>
      </w:pPr>
      <w:r>
        <w:rPr>
          <w:rFonts w:hint="default" w:ascii="Calibri" w:hAnsi="Calibri" w:cs="Calibri"/>
          <w:color w:val="2E74B5"/>
          <w:sz w:val="16"/>
        </w:rPr>
        <w:t>────────────────────────────────────────────────────────────</w:t>
      </w:r>
    </w:p>
    <w:p w14:paraId="44EC0FE4">
      <w:pPr>
        <w:rPr>
          <w:rFonts w:hint="default" w:ascii="Calibri" w:hAnsi="Calibri" w:cs="Calibri"/>
          <w:b/>
          <w:bCs/>
        </w:rPr>
      </w:pPr>
    </w:p>
    <w:p w14:paraId="342536BA">
      <w:pPr>
        <w:spacing w:after="40"/>
        <w:rPr>
          <w:rFonts w:hint="default" w:ascii="Calibri" w:hAnsi="Calibri" w:cs="Calibri"/>
          <w:b/>
          <w:bCs/>
        </w:rPr>
      </w:pPr>
      <w:r>
        <w:rPr>
          <w:rFonts w:hint="default" w:ascii="Calibri" w:hAnsi="Calibri" w:cs="Calibri"/>
          <w:b/>
          <w:bCs/>
          <w:sz w:val="20"/>
        </w:rPr>
        <w:t xml:space="preserve">   </w:t>
      </w:r>
      <w:r>
        <w:rPr>
          <w:rFonts w:hint="default" w:ascii="Calibri" w:hAnsi="Calibri" w:cs="Calibri"/>
          <w:b/>
          <w:bCs/>
          <w:sz w:val="20"/>
          <w:lang w:val="fr-FR"/>
        </w:rPr>
        <w:t>1-</w:t>
      </w:r>
      <w:r>
        <w:rPr>
          <w:rFonts w:hint="default" w:ascii="Calibri" w:hAnsi="Calibri" w:cs="Calibri"/>
          <w:b/>
          <w:bCs/>
          <w:sz w:val="20"/>
        </w:rPr>
        <w:t xml:space="preserve"> Remerciements</w:t>
      </w:r>
    </w:p>
    <w:p w14:paraId="6D022EBD">
      <w:pPr>
        <w:spacing w:after="40"/>
        <w:rPr>
          <w:rFonts w:hint="default" w:ascii="Calibri" w:hAnsi="Calibri" w:cs="Calibri"/>
          <w:b/>
          <w:bCs/>
        </w:rPr>
      </w:pPr>
      <w:r>
        <w:rPr>
          <w:rFonts w:hint="default" w:ascii="Calibri" w:hAnsi="Calibri" w:cs="Calibri"/>
          <w:b/>
          <w:bCs/>
          <w:sz w:val="20"/>
        </w:rPr>
        <w:t xml:space="preserve">   </w:t>
      </w:r>
      <w:r>
        <w:rPr>
          <w:rFonts w:hint="default" w:ascii="Calibri" w:hAnsi="Calibri" w:cs="Calibri"/>
          <w:b/>
          <w:bCs/>
          <w:sz w:val="20"/>
          <w:lang w:val="fr-FR"/>
        </w:rPr>
        <w:t>2-</w:t>
      </w:r>
      <w:r>
        <w:rPr>
          <w:rFonts w:hint="default" w:ascii="Calibri" w:hAnsi="Calibri" w:cs="Calibri"/>
          <w:b/>
          <w:bCs/>
          <w:sz w:val="20"/>
        </w:rPr>
        <w:t>Résumé / Abstract</w:t>
      </w:r>
    </w:p>
    <w:p w14:paraId="437D84BB">
      <w:pPr>
        <w:spacing w:after="40"/>
        <w:rPr>
          <w:rFonts w:hint="default" w:ascii="Calibri" w:hAnsi="Calibri" w:cs="Calibri"/>
        </w:rPr>
      </w:pPr>
      <w:r>
        <w:rPr>
          <w:rFonts w:hint="default" w:ascii="Calibri" w:hAnsi="Calibri" w:cs="Calibri"/>
          <w:b/>
          <w:color w:val="1B3A6B"/>
          <w:sz w:val="22"/>
        </w:rPr>
        <w:t>I.  Présentation de l'organisme d'accueil</w:t>
      </w:r>
    </w:p>
    <w:p w14:paraId="481033DB">
      <w:pPr>
        <w:spacing w:after="40"/>
        <w:rPr>
          <w:rFonts w:hint="default" w:ascii="Calibri" w:hAnsi="Calibri" w:cs="Calibri"/>
        </w:rPr>
      </w:pPr>
      <w:r>
        <w:rPr>
          <w:rFonts w:hint="default" w:ascii="Calibri" w:hAnsi="Calibri" w:cs="Calibri"/>
          <w:sz w:val="20"/>
        </w:rPr>
        <w:t xml:space="preserve">  I.1  Marsa Maroc — Présentation générale</w:t>
      </w:r>
    </w:p>
    <w:p w14:paraId="4ECFC019">
      <w:pPr>
        <w:spacing w:after="40"/>
        <w:rPr>
          <w:rFonts w:hint="default" w:ascii="Calibri" w:hAnsi="Calibri" w:cs="Calibri"/>
        </w:rPr>
      </w:pPr>
      <w:r>
        <w:rPr>
          <w:rFonts w:hint="default" w:ascii="Calibri" w:hAnsi="Calibri" w:cs="Calibri"/>
          <w:sz w:val="20"/>
        </w:rPr>
        <w:t xml:space="preserve">  I.2  Direction des Systèmes d'Information</w:t>
      </w:r>
    </w:p>
    <w:p w14:paraId="1B5F4E9D">
      <w:pPr>
        <w:spacing w:after="40"/>
        <w:rPr>
          <w:rFonts w:hint="default" w:ascii="Calibri" w:hAnsi="Calibri" w:cs="Calibri"/>
        </w:rPr>
      </w:pPr>
      <w:r>
        <w:rPr>
          <w:rFonts w:hint="default" w:ascii="Calibri" w:hAnsi="Calibri" w:cs="Calibri"/>
          <w:sz w:val="20"/>
        </w:rPr>
        <w:t xml:space="preserve">  I.3  Contexte du stage</w:t>
      </w:r>
    </w:p>
    <w:p w14:paraId="2EE089AD">
      <w:pPr>
        <w:spacing w:after="40"/>
        <w:rPr>
          <w:rFonts w:hint="default" w:ascii="Calibri" w:hAnsi="Calibri" w:cs="Calibri"/>
        </w:rPr>
      </w:pPr>
      <w:r>
        <w:rPr>
          <w:rFonts w:hint="default" w:ascii="Calibri" w:hAnsi="Calibri" w:cs="Calibri"/>
          <w:b/>
          <w:color w:val="1B3A6B"/>
          <w:sz w:val="22"/>
        </w:rPr>
        <w:t>II.  Contexte et problématique</w:t>
      </w:r>
    </w:p>
    <w:p w14:paraId="0815DF9C">
      <w:pPr>
        <w:spacing w:after="40"/>
        <w:rPr>
          <w:rFonts w:hint="default" w:ascii="Calibri" w:hAnsi="Calibri" w:cs="Calibri"/>
        </w:rPr>
      </w:pPr>
      <w:r>
        <w:rPr>
          <w:rFonts w:hint="default" w:ascii="Calibri" w:hAnsi="Calibri" w:cs="Calibri"/>
          <w:sz w:val="20"/>
        </w:rPr>
        <w:t xml:space="preserve">  II.1  Enjeux de la gestion des conteneurs</w:t>
      </w:r>
    </w:p>
    <w:p w14:paraId="3E5ED097">
      <w:pPr>
        <w:spacing w:after="40"/>
        <w:rPr>
          <w:rFonts w:hint="default" w:ascii="Calibri" w:hAnsi="Calibri" w:cs="Calibri"/>
        </w:rPr>
      </w:pPr>
      <w:r>
        <w:rPr>
          <w:rFonts w:hint="default" w:ascii="Calibri" w:hAnsi="Calibri" w:cs="Calibri"/>
          <w:sz w:val="20"/>
        </w:rPr>
        <w:t xml:space="preserve">  II.2  Problèmes identifiés</w:t>
      </w:r>
    </w:p>
    <w:p w14:paraId="54F91CF8">
      <w:pPr>
        <w:spacing w:after="40"/>
        <w:rPr>
          <w:rFonts w:hint="default" w:ascii="Calibri" w:hAnsi="Calibri" w:cs="Calibri"/>
        </w:rPr>
      </w:pPr>
      <w:r>
        <w:rPr>
          <w:rFonts w:hint="default" w:ascii="Calibri" w:hAnsi="Calibri" w:cs="Calibri"/>
          <w:sz w:val="20"/>
        </w:rPr>
        <w:t xml:space="preserve">  II.3  Objectifs du projet</w:t>
      </w:r>
    </w:p>
    <w:p w14:paraId="5F5B511E">
      <w:pPr>
        <w:spacing w:after="40"/>
        <w:rPr>
          <w:rFonts w:hint="default" w:ascii="Calibri" w:hAnsi="Calibri" w:cs="Calibri"/>
        </w:rPr>
      </w:pPr>
      <w:r>
        <w:rPr>
          <w:rFonts w:hint="default" w:ascii="Calibri" w:hAnsi="Calibri" w:cs="Calibri"/>
          <w:b/>
          <w:color w:val="1B3A6B"/>
          <w:sz w:val="22"/>
        </w:rPr>
        <w:t>III.  Analyse des besoins</w:t>
      </w:r>
    </w:p>
    <w:p w14:paraId="13BC838D">
      <w:pPr>
        <w:spacing w:after="40"/>
        <w:rPr>
          <w:rFonts w:hint="default" w:ascii="Calibri" w:hAnsi="Calibri" w:cs="Calibri"/>
        </w:rPr>
      </w:pPr>
      <w:r>
        <w:rPr>
          <w:rFonts w:hint="default" w:ascii="Calibri" w:hAnsi="Calibri" w:cs="Calibri"/>
          <w:sz w:val="20"/>
        </w:rPr>
        <w:t xml:space="preserve">  III.1  Besoins fonctionnels</w:t>
      </w:r>
    </w:p>
    <w:p w14:paraId="4A5B4374">
      <w:pPr>
        <w:spacing w:after="40"/>
        <w:rPr>
          <w:rFonts w:hint="default" w:ascii="Calibri" w:hAnsi="Calibri" w:cs="Calibri"/>
        </w:rPr>
      </w:pPr>
      <w:r>
        <w:rPr>
          <w:rFonts w:hint="default" w:ascii="Calibri" w:hAnsi="Calibri" w:cs="Calibri"/>
          <w:sz w:val="20"/>
        </w:rPr>
        <w:t xml:space="preserve">  III.2  Besoins non fonctionnels</w:t>
      </w:r>
    </w:p>
    <w:p w14:paraId="175D4A4B">
      <w:pPr>
        <w:spacing w:after="40"/>
        <w:rPr>
          <w:rFonts w:hint="default" w:ascii="Calibri" w:hAnsi="Calibri" w:cs="Calibri"/>
          <w:sz w:val="20"/>
        </w:rPr>
      </w:pPr>
      <w:r>
        <w:rPr>
          <w:rFonts w:hint="default" w:ascii="Calibri" w:hAnsi="Calibri" w:cs="Calibri"/>
          <w:sz w:val="20"/>
        </w:rPr>
        <w:t xml:space="preserve">  III.3  Diagramme de cas d'utilisation</w:t>
      </w:r>
    </w:p>
    <w:p w14:paraId="3F23AC7E">
      <w:pPr>
        <w:spacing w:after="40"/>
        <w:ind w:firstLine="100" w:firstLineChars="50"/>
        <w:rPr>
          <w:rFonts w:hint="default" w:ascii="Calibri" w:hAnsi="Calibri" w:cs="Calibri"/>
          <w:sz w:val="20"/>
        </w:rPr>
      </w:pPr>
      <w:r>
        <w:rPr>
          <w:rFonts w:hint="default" w:ascii="Calibri" w:hAnsi="Calibri" w:cs="Calibri"/>
          <w:sz w:val="20"/>
        </w:rPr>
        <w:t>III.</w:t>
      </w:r>
      <w:r>
        <w:rPr>
          <w:rFonts w:hint="default" w:ascii="Calibri" w:hAnsi="Calibri" w:cs="Calibri"/>
          <w:sz w:val="20"/>
          <w:lang w:val="fr-FR"/>
        </w:rPr>
        <w:t>4</w:t>
      </w:r>
      <w:r>
        <w:rPr>
          <w:rFonts w:hint="default" w:ascii="Calibri" w:hAnsi="Calibri" w:cs="Calibri"/>
          <w:sz w:val="20"/>
        </w:rPr>
        <w:t xml:space="preserve">  Diagramme de cas d'utilisation</w:t>
      </w:r>
    </w:p>
    <w:p w14:paraId="7C4B3923">
      <w:pPr>
        <w:spacing w:after="40"/>
        <w:rPr>
          <w:rFonts w:hint="default" w:ascii="Calibri" w:hAnsi="Calibri" w:cs="Calibri"/>
        </w:rPr>
      </w:pPr>
      <w:r>
        <w:rPr>
          <w:rFonts w:hint="default" w:ascii="Calibri" w:hAnsi="Calibri" w:cs="Calibri"/>
          <w:b/>
          <w:color w:val="1B3A6B"/>
          <w:sz w:val="22"/>
        </w:rPr>
        <w:t>IV.  Architecture technique</w:t>
      </w:r>
    </w:p>
    <w:p w14:paraId="75708C0E">
      <w:pPr>
        <w:spacing w:after="40"/>
        <w:rPr>
          <w:rFonts w:hint="default" w:ascii="Calibri" w:hAnsi="Calibri" w:cs="Calibri"/>
        </w:rPr>
      </w:pPr>
      <w:r>
        <w:rPr>
          <w:rFonts w:hint="default" w:ascii="Calibri" w:hAnsi="Calibri" w:cs="Calibri"/>
          <w:sz w:val="20"/>
        </w:rPr>
        <w:t xml:space="preserve">  IV.1  Vue d'ensemble microservices</w:t>
      </w:r>
    </w:p>
    <w:p w14:paraId="10FB9A1B">
      <w:pPr>
        <w:spacing w:after="40"/>
        <w:rPr>
          <w:rFonts w:hint="default" w:ascii="Calibri" w:hAnsi="Calibri" w:cs="Calibri"/>
        </w:rPr>
      </w:pPr>
      <w:r>
        <w:rPr>
          <w:rFonts w:hint="default" w:ascii="Calibri" w:hAnsi="Calibri" w:cs="Calibri"/>
          <w:sz w:val="20"/>
        </w:rPr>
        <w:t xml:space="preserve">  IV.2  Modèle de données (MongoDB)</w:t>
      </w:r>
    </w:p>
    <w:p w14:paraId="1DBD84AA">
      <w:pPr>
        <w:spacing w:after="40"/>
        <w:rPr>
          <w:rFonts w:hint="default" w:ascii="Calibri" w:hAnsi="Calibri" w:cs="Calibri"/>
        </w:rPr>
      </w:pPr>
      <w:r>
        <w:rPr>
          <w:rFonts w:hint="default" w:ascii="Calibri" w:hAnsi="Calibri" w:cs="Calibri"/>
          <w:sz w:val="20"/>
        </w:rPr>
        <w:t xml:space="preserve">  IV.3  Architecture du Backend</w:t>
      </w:r>
    </w:p>
    <w:p w14:paraId="180F44E9">
      <w:pPr>
        <w:spacing w:after="40"/>
        <w:rPr>
          <w:rFonts w:hint="default" w:ascii="Calibri" w:hAnsi="Calibri" w:cs="Calibri"/>
        </w:rPr>
      </w:pPr>
      <w:r>
        <w:rPr>
          <w:rFonts w:hint="default" w:ascii="Calibri" w:hAnsi="Calibri" w:cs="Calibri"/>
          <w:b/>
          <w:color w:val="1B3A6B"/>
          <w:sz w:val="22"/>
        </w:rPr>
        <w:t>V.  Réalisation — Frontend</w:t>
      </w:r>
    </w:p>
    <w:p w14:paraId="1FD87DAE">
      <w:pPr>
        <w:spacing w:after="40"/>
        <w:rPr>
          <w:rFonts w:hint="default" w:ascii="Calibri" w:hAnsi="Calibri" w:cs="Calibri"/>
        </w:rPr>
      </w:pPr>
      <w:r>
        <w:rPr>
          <w:rFonts w:hint="default" w:ascii="Calibri" w:hAnsi="Calibri" w:cs="Calibri"/>
          <w:sz w:val="20"/>
        </w:rPr>
        <w:t xml:space="preserve">  V.1  Module Frontend — React / Vite</w:t>
      </w:r>
    </w:p>
    <w:p w14:paraId="2E9FA3A6">
      <w:pPr>
        <w:spacing w:after="40"/>
        <w:rPr>
          <w:rFonts w:hint="default" w:ascii="Calibri" w:hAnsi="Calibri" w:cs="Calibri"/>
        </w:rPr>
      </w:pPr>
      <w:r>
        <w:rPr>
          <w:rFonts w:hint="default" w:ascii="Calibri" w:hAnsi="Calibri" w:cs="Calibri"/>
          <w:sz w:val="20"/>
        </w:rPr>
        <w:t xml:space="preserve">  V.2  Fonctionnalités du Dashboard</w:t>
      </w:r>
    </w:p>
    <w:p w14:paraId="5555CCBC">
      <w:pPr>
        <w:spacing w:after="40"/>
        <w:rPr>
          <w:rFonts w:hint="default" w:ascii="Calibri" w:hAnsi="Calibri" w:cs="Calibri"/>
        </w:rPr>
      </w:pPr>
      <w:r>
        <w:rPr>
          <w:rFonts w:hint="default" w:ascii="Calibri" w:hAnsi="Calibri" w:cs="Calibri"/>
          <w:b/>
          <w:color w:val="1B3A6B"/>
          <w:sz w:val="22"/>
        </w:rPr>
        <w:t>VI.  Réalisation — Backend Node.js</w:t>
      </w:r>
    </w:p>
    <w:p w14:paraId="654C5497">
      <w:pPr>
        <w:spacing w:after="40"/>
        <w:rPr>
          <w:rFonts w:hint="default" w:ascii="Calibri" w:hAnsi="Calibri" w:cs="Calibri"/>
        </w:rPr>
      </w:pPr>
      <w:r>
        <w:rPr>
          <w:rFonts w:hint="default" w:ascii="Calibri" w:hAnsi="Calibri" w:cs="Calibri"/>
          <w:sz w:val="20"/>
        </w:rPr>
        <w:t xml:space="preserve">  VI.1  Serveur API REST (Database.js)</w:t>
      </w:r>
    </w:p>
    <w:p w14:paraId="5709532B">
      <w:pPr>
        <w:spacing w:after="40"/>
        <w:rPr>
          <w:rFonts w:hint="default" w:ascii="Calibri" w:hAnsi="Calibri" w:cs="Calibri"/>
        </w:rPr>
      </w:pPr>
      <w:r>
        <w:rPr>
          <w:rFonts w:hint="default" w:ascii="Calibri" w:hAnsi="Calibri" w:cs="Calibri"/>
          <w:sz w:val="20"/>
        </w:rPr>
        <w:t xml:space="preserve">  VI.2  Endpoints API — Détail complet</w:t>
      </w:r>
    </w:p>
    <w:p w14:paraId="4C8B896C">
      <w:pPr>
        <w:spacing w:after="40"/>
        <w:rPr>
          <w:rFonts w:hint="default" w:ascii="Calibri" w:hAnsi="Calibri" w:cs="Calibri"/>
        </w:rPr>
      </w:pPr>
      <w:r>
        <w:rPr>
          <w:rFonts w:hint="default" w:ascii="Calibri" w:hAnsi="Calibri" w:cs="Calibri"/>
          <w:sz w:val="20"/>
        </w:rPr>
        <w:t xml:space="preserve">  VI.3  Génération de rapports (CSV/PDF + Ollama)</w:t>
      </w:r>
    </w:p>
    <w:p w14:paraId="20DA8EA2">
      <w:pPr>
        <w:spacing w:after="40"/>
        <w:rPr>
          <w:rFonts w:hint="default" w:ascii="Calibri" w:hAnsi="Calibri" w:cs="Calibri"/>
        </w:rPr>
      </w:pPr>
      <w:r>
        <w:rPr>
          <w:rFonts w:hint="default" w:ascii="Calibri" w:hAnsi="Calibri" w:cs="Calibri"/>
          <w:sz w:val="20"/>
        </w:rPr>
        <w:t xml:space="preserve">  VI.4  Gestion des arrêts (Stops)</w:t>
      </w:r>
    </w:p>
    <w:p w14:paraId="31F9685A">
      <w:pPr>
        <w:spacing w:after="40"/>
        <w:rPr>
          <w:rFonts w:hint="default" w:ascii="Calibri" w:hAnsi="Calibri" w:cs="Calibri"/>
          <w:b/>
          <w:color w:val="1B3A6B"/>
          <w:sz w:val="22"/>
        </w:rPr>
      </w:pPr>
      <w:r>
        <w:rPr>
          <w:rFonts w:hint="default" w:ascii="Calibri" w:hAnsi="Calibri" w:cs="Calibri"/>
          <w:b/>
          <w:color w:val="1B3A6B"/>
          <w:sz w:val="22"/>
        </w:rPr>
        <w:t>VII.  Réalisation — Backend Python / YOLO</w:t>
      </w:r>
    </w:p>
    <w:p w14:paraId="2D04DBBB">
      <w:pPr>
        <w:spacing w:after="40"/>
        <w:rPr>
          <w:rFonts w:hint="default" w:ascii="Calibri" w:hAnsi="Calibri" w:cs="Calibri"/>
          <w:b/>
          <w:color w:val="1B3A6B"/>
          <w:sz w:val="22"/>
        </w:rPr>
      </w:pPr>
      <w:r>
        <w:rPr>
          <w:rFonts w:hint="default" w:ascii="Calibri" w:hAnsi="Calibri" w:cs="Calibri"/>
          <w:sz w:val="20"/>
        </w:rPr>
        <w:t xml:space="preserve"> VII.1  </w:t>
      </w:r>
      <w:r>
        <w:rPr>
          <w:rFonts w:hint="default" w:ascii="Calibri" w:hAnsi="Calibri" w:cs="Calibri"/>
          <w:sz w:val="20"/>
          <w:lang w:val="fr-FR"/>
        </w:rPr>
        <w:t xml:space="preserve">Presenation sur Ultralytics </w:t>
      </w:r>
      <w:r>
        <w:rPr>
          <w:rFonts w:hint="default" w:ascii="Calibri" w:hAnsi="Calibri" w:cs="Calibri"/>
          <w:sz w:val="20"/>
        </w:rPr>
        <w:t>YOLO v8</w:t>
      </w:r>
    </w:p>
    <w:p w14:paraId="3A7BC877">
      <w:pPr>
        <w:spacing w:after="40"/>
        <w:rPr>
          <w:rFonts w:hint="default" w:ascii="Calibri" w:hAnsi="Calibri" w:cs="Calibri"/>
        </w:rPr>
      </w:pPr>
      <w:r>
        <w:rPr>
          <w:rFonts w:hint="default" w:ascii="Calibri" w:hAnsi="Calibri" w:cs="Calibri"/>
          <w:sz w:val="20"/>
        </w:rPr>
        <w:t xml:space="preserve">  VII.</w:t>
      </w:r>
      <w:r>
        <w:rPr>
          <w:rFonts w:hint="default" w:ascii="Calibri" w:hAnsi="Calibri" w:cs="Calibri"/>
          <w:sz w:val="20"/>
          <w:lang w:val="fr-FR"/>
        </w:rPr>
        <w:t>2</w:t>
      </w:r>
      <w:r>
        <w:rPr>
          <w:rFonts w:hint="default" w:ascii="Calibri" w:hAnsi="Calibri" w:cs="Calibri"/>
          <w:sz w:val="20"/>
        </w:rPr>
        <w:t xml:space="preserve">  Pipeline de détection YOLO v8</w:t>
      </w:r>
    </w:p>
    <w:p w14:paraId="34E40CEA">
      <w:pPr>
        <w:spacing w:after="40"/>
        <w:rPr>
          <w:rFonts w:hint="default" w:ascii="Calibri" w:hAnsi="Calibri" w:cs="Calibri"/>
        </w:rPr>
      </w:pPr>
      <w:r>
        <w:rPr>
          <w:rFonts w:hint="default" w:ascii="Calibri" w:hAnsi="Calibri" w:cs="Calibri"/>
          <w:sz w:val="20"/>
        </w:rPr>
        <w:t xml:space="preserve">  VII.</w:t>
      </w:r>
      <w:r>
        <w:rPr>
          <w:rFonts w:hint="default" w:ascii="Calibri" w:hAnsi="Calibri" w:cs="Calibri"/>
          <w:sz w:val="20"/>
          <w:lang w:val="fr-FR"/>
        </w:rPr>
        <w:t>3</w:t>
      </w:r>
      <w:r>
        <w:rPr>
          <w:rFonts w:hint="default" w:ascii="Calibri" w:hAnsi="Calibri" w:cs="Calibri"/>
          <w:sz w:val="20"/>
        </w:rPr>
        <w:t xml:space="preserve">  Flux de détection des codes conteneurs</w:t>
      </w:r>
    </w:p>
    <w:p w14:paraId="20BAEB17">
      <w:pPr>
        <w:spacing w:after="40"/>
        <w:rPr>
          <w:rFonts w:hint="default" w:ascii="Calibri" w:hAnsi="Calibri" w:cs="Calibri"/>
        </w:rPr>
      </w:pPr>
      <w:r>
        <w:rPr>
          <w:rFonts w:hint="default" w:ascii="Calibri" w:hAnsi="Calibri" w:cs="Calibri"/>
          <w:sz w:val="20"/>
        </w:rPr>
        <w:t xml:space="preserve">  VII.</w:t>
      </w:r>
      <w:r>
        <w:rPr>
          <w:rFonts w:hint="default" w:ascii="Calibri" w:hAnsi="Calibri" w:cs="Calibri"/>
          <w:sz w:val="20"/>
          <w:lang w:val="fr-FR"/>
        </w:rPr>
        <w:t>4</w:t>
      </w:r>
      <w:r>
        <w:rPr>
          <w:rFonts w:hint="default" w:ascii="Calibri" w:hAnsi="Calibri" w:cs="Calibri"/>
          <w:sz w:val="20"/>
        </w:rPr>
        <w:t xml:space="preserve">  Entraînement du modèle (train.py)</w:t>
      </w:r>
    </w:p>
    <w:p w14:paraId="224BE04B">
      <w:pPr>
        <w:spacing w:after="40"/>
        <w:rPr>
          <w:rFonts w:hint="default" w:ascii="Calibri" w:hAnsi="Calibri" w:cs="Calibri"/>
        </w:rPr>
      </w:pPr>
      <w:r>
        <w:rPr>
          <w:rFonts w:hint="default" w:ascii="Calibri" w:hAnsi="Calibri" w:cs="Calibri"/>
          <w:sz w:val="20"/>
        </w:rPr>
        <w:t xml:space="preserve">  VII.</w:t>
      </w:r>
      <w:r>
        <w:rPr>
          <w:rFonts w:hint="default" w:ascii="Calibri" w:hAnsi="Calibri" w:cs="Calibri"/>
          <w:sz w:val="20"/>
          <w:lang w:val="fr-FR"/>
        </w:rPr>
        <w:t>5</w:t>
      </w:r>
      <w:r>
        <w:rPr>
          <w:rFonts w:hint="default" w:ascii="Calibri" w:hAnsi="Calibri" w:cs="Calibri"/>
          <w:sz w:val="20"/>
        </w:rPr>
        <w:t xml:space="preserve">  Scripts de détection (image, vidéo, caméra)</w:t>
      </w:r>
    </w:p>
    <w:p w14:paraId="67C6A925">
      <w:pPr>
        <w:spacing w:after="40"/>
        <w:rPr>
          <w:rFonts w:hint="default" w:ascii="Calibri" w:hAnsi="Calibri" w:cs="Calibri"/>
        </w:rPr>
      </w:pPr>
      <w:r>
        <w:rPr>
          <w:rFonts w:hint="default" w:ascii="Calibri" w:hAnsi="Calibri" w:cs="Calibri"/>
          <w:sz w:val="20"/>
        </w:rPr>
        <w:t xml:space="preserve">  VII.</w:t>
      </w:r>
      <w:r>
        <w:rPr>
          <w:rFonts w:hint="default" w:ascii="Calibri" w:hAnsi="Calibri" w:cs="Calibri"/>
          <w:sz w:val="20"/>
          <w:lang w:val="fr-FR"/>
        </w:rPr>
        <w:t>6</w:t>
      </w:r>
      <w:r>
        <w:rPr>
          <w:rFonts w:hint="default" w:ascii="Calibri" w:hAnsi="Calibri" w:cs="Calibri"/>
          <w:sz w:val="20"/>
        </w:rPr>
        <w:t xml:space="preserve">  Serveur Flask de détection (server.py)</w:t>
      </w:r>
    </w:p>
    <w:p w14:paraId="7F612AB9">
      <w:pPr>
        <w:spacing w:after="40"/>
        <w:rPr>
          <w:rFonts w:hint="default" w:ascii="Calibri" w:hAnsi="Calibri" w:cs="Calibri"/>
        </w:rPr>
      </w:pPr>
      <w:r>
        <w:rPr>
          <w:rFonts w:hint="default" w:ascii="Calibri" w:hAnsi="Calibri" w:cs="Calibri"/>
          <w:b/>
          <w:color w:val="1B3A6B"/>
          <w:sz w:val="22"/>
        </w:rPr>
        <w:t>VIII.  Réalisation — Agent autonome Python</w:t>
      </w:r>
    </w:p>
    <w:p w14:paraId="28D30FD5">
      <w:pPr>
        <w:spacing w:after="40"/>
        <w:rPr>
          <w:rFonts w:hint="default" w:ascii="Calibri" w:hAnsi="Calibri" w:cs="Calibri"/>
        </w:rPr>
      </w:pPr>
      <w:r>
        <w:rPr>
          <w:rFonts w:hint="default" w:ascii="Calibri" w:hAnsi="Calibri" w:cs="Calibri"/>
          <w:sz w:val="20"/>
        </w:rPr>
        <w:t xml:space="preserve">  VIII.1  Architecture de l'agent</w:t>
      </w:r>
    </w:p>
    <w:p w14:paraId="579C34C4">
      <w:pPr>
        <w:spacing w:after="40"/>
        <w:rPr>
          <w:rFonts w:hint="default" w:ascii="Calibri" w:hAnsi="Calibri" w:cs="Calibri"/>
        </w:rPr>
      </w:pPr>
      <w:r>
        <w:rPr>
          <w:rFonts w:hint="default" w:ascii="Calibri" w:hAnsi="Calibri" w:cs="Calibri"/>
          <w:sz w:val="20"/>
        </w:rPr>
        <w:t xml:space="preserve">  VIII.2  Algorithme de surveillance</w:t>
      </w:r>
    </w:p>
    <w:p w14:paraId="6FA5DC05">
      <w:pPr>
        <w:spacing w:after="40"/>
        <w:rPr>
          <w:rFonts w:hint="default" w:ascii="Calibri" w:hAnsi="Calibri" w:cs="Calibri"/>
        </w:rPr>
      </w:pPr>
      <w:r>
        <w:rPr>
          <w:rFonts w:hint="default" w:ascii="Calibri" w:hAnsi="Calibri" w:cs="Calibri"/>
          <w:b/>
          <w:color w:val="1B3A6B"/>
          <w:sz w:val="22"/>
        </w:rPr>
        <w:t>IX.  Intégration WhatsApp &amp; IA Locale</w:t>
      </w:r>
    </w:p>
    <w:p w14:paraId="5DBD6079">
      <w:pPr>
        <w:spacing w:after="40"/>
        <w:rPr>
          <w:rFonts w:hint="default" w:ascii="Calibri" w:hAnsi="Calibri" w:cs="Calibri"/>
        </w:rPr>
      </w:pPr>
      <w:r>
        <w:rPr>
          <w:rFonts w:hint="default" w:ascii="Calibri" w:hAnsi="Calibri" w:cs="Calibri"/>
          <w:sz w:val="20"/>
        </w:rPr>
        <w:t xml:space="preserve">  IX.1  Boot-server — whatsapp-web.js</w:t>
      </w:r>
    </w:p>
    <w:p w14:paraId="34585857">
      <w:pPr>
        <w:spacing w:after="40"/>
        <w:rPr>
          <w:rFonts w:hint="default" w:ascii="Calibri" w:hAnsi="Calibri" w:cs="Calibri"/>
        </w:rPr>
      </w:pPr>
      <w:r>
        <w:rPr>
          <w:rFonts w:hint="default" w:ascii="Calibri" w:hAnsi="Calibri" w:cs="Calibri"/>
          <w:sz w:val="20"/>
        </w:rPr>
        <w:t xml:space="preserve">  IX.2  Ollama / Mistral 7B</w:t>
      </w:r>
    </w:p>
    <w:p w14:paraId="08823E14">
      <w:pPr>
        <w:spacing w:after="40"/>
        <w:rPr>
          <w:rFonts w:hint="default" w:ascii="Calibri" w:hAnsi="Calibri" w:cs="Calibri"/>
        </w:rPr>
      </w:pPr>
      <w:r>
        <w:rPr>
          <w:rFonts w:hint="default" w:ascii="Calibri" w:hAnsi="Calibri" w:cs="Calibri"/>
          <w:b/>
          <w:color w:val="1B3A6B"/>
          <w:sz w:val="22"/>
        </w:rPr>
        <w:t>X.  Technologies utilisées</w:t>
      </w:r>
    </w:p>
    <w:p w14:paraId="1CA39A68">
      <w:pPr>
        <w:spacing w:after="40"/>
        <w:rPr>
          <w:rFonts w:hint="default" w:ascii="Calibri" w:hAnsi="Calibri" w:cs="Calibri"/>
        </w:rPr>
      </w:pPr>
      <w:r>
        <w:rPr>
          <w:rFonts w:hint="default" w:ascii="Calibri" w:hAnsi="Calibri" w:cs="Calibri"/>
          <w:b/>
          <w:color w:val="1B3A6B"/>
          <w:sz w:val="22"/>
        </w:rPr>
        <w:t>XIV.  Conclusion</w:t>
      </w:r>
    </w:p>
    <w:p w14:paraId="0CF03849">
      <w:pPr>
        <w:spacing w:after="40"/>
        <w:rPr>
          <w:rFonts w:hint="default" w:ascii="Calibri" w:hAnsi="Calibri" w:cs="Calibri"/>
          <w:b/>
          <w:bCs/>
        </w:rPr>
      </w:pPr>
      <w:r>
        <w:rPr>
          <w:rFonts w:hint="default" w:ascii="Calibri" w:hAnsi="Calibri" w:cs="Calibri"/>
          <w:b/>
          <w:bCs/>
          <w:sz w:val="20"/>
        </w:rPr>
        <w:t xml:space="preserve">    </w:t>
      </w:r>
      <w:r>
        <w:rPr>
          <w:rFonts w:hint="default" w:ascii="Calibri" w:hAnsi="Calibri" w:cs="Calibri"/>
          <w:b/>
          <w:bCs/>
          <w:sz w:val="20"/>
          <w:lang w:val="fr-FR"/>
        </w:rPr>
        <w:t>-</w:t>
      </w:r>
      <w:r>
        <w:rPr>
          <w:rFonts w:hint="default" w:ascii="Calibri" w:hAnsi="Calibri" w:cs="Calibri"/>
          <w:b/>
          <w:bCs/>
          <w:sz w:val="20"/>
        </w:rPr>
        <w:t>Références</w:t>
      </w:r>
    </w:p>
    <w:p w14:paraId="25C82759">
      <w:pPr>
        <w:rPr>
          <w:rFonts w:hint="default" w:ascii="Calibri" w:hAnsi="Calibri" w:cs="Calibri"/>
        </w:rPr>
        <w:sectPr>
          <w:footerReference r:id="rId5" w:type="default"/>
          <w:pgSz w:w="12240" w:h="15840"/>
          <w:pgMar w:top="1417" w:right="1417" w:bottom="1417" w:left="1701" w:header="720" w:footer="720" w:gutter="0"/>
          <w:pgNumType w:fmt="decimal"/>
          <w:cols w:space="720" w:num="1"/>
          <w:docGrid w:linePitch="360" w:charSpace="0"/>
        </w:sectPr>
      </w:pPr>
    </w:p>
    <w:p w14:paraId="5C714BCE">
      <w:pPr>
        <w:pStyle w:val="2"/>
        <w:ind w:left="2880" w:leftChars="0" w:firstLine="720" w:firstLineChars="0"/>
        <w:jc w:val="left"/>
        <w:rPr>
          <w:rFonts w:hint="default" w:ascii="Calibri" w:hAnsi="Calibri" w:cs="Calibri"/>
          <w:lang w:val="fr-FR"/>
        </w:rPr>
      </w:pPr>
      <w:r>
        <w:rPr>
          <w:rFonts w:hint="default" w:ascii="Calibri" w:hAnsi="Calibri" w:cs="Calibri"/>
          <w:lang w:val="fr-FR"/>
        </w:rPr>
        <w:t>Liste des Tableaux</w:t>
      </w:r>
    </w:p>
    <w:p w14:paraId="140DBA1D">
      <w:pPr>
        <w:jc w:val="center"/>
        <w:rPr>
          <w:rFonts w:hint="default" w:ascii="Calibri" w:hAnsi="Calibri" w:cs="Calibri"/>
        </w:rPr>
      </w:pPr>
      <w:r>
        <w:rPr>
          <w:rFonts w:hint="default" w:ascii="Calibri" w:hAnsi="Calibri" w:cs="Calibri"/>
          <w:color w:val="2E74B5"/>
          <w:sz w:val="16"/>
        </w:rPr>
        <w:t>────────────────────────────────────────────────────────────</w:t>
      </w:r>
    </w:p>
    <w:p w14:paraId="692ADB24">
      <w:pPr>
        <w:rPr>
          <w:rFonts w:hint="default" w:ascii="Calibri" w:hAnsi="Calibri" w:cs="Calibri"/>
          <w:lang w:val="fr-FR"/>
        </w:rPr>
      </w:pPr>
    </w:p>
    <w:tbl>
      <w:tblPr>
        <w:tblStyle w:val="12"/>
        <w:tblW w:w="10121" w:type="dxa"/>
        <w:tblCellSpacing w:w="15" w:type="dxa"/>
        <w:tblInd w:w="-35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06"/>
        <w:gridCol w:w="7391"/>
        <w:gridCol w:w="1224"/>
      </w:tblGrid>
      <w:tr w14:paraId="2C49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207DE5E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Tableau</w:t>
            </w:r>
          </w:p>
        </w:tc>
        <w:tc>
          <w:tcPr>
            <w:tcW w:w="7361" w:type="dxa"/>
            <w:shd w:val="clear" w:color="auto" w:fill="auto"/>
            <w:vAlign w:val="center"/>
          </w:tcPr>
          <w:p w14:paraId="1983B43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Titre</w:t>
            </w:r>
          </w:p>
        </w:tc>
        <w:tc>
          <w:tcPr>
            <w:tcW w:w="1179" w:type="dxa"/>
            <w:shd w:val="clear" w:color="auto" w:fill="auto"/>
            <w:vAlign w:val="center"/>
          </w:tcPr>
          <w:p w14:paraId="39C124D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Page</w:t>
            </w:r>
          </w:p>
        </w:tc>
      </w:tr>
      <w:tr w14:paraId="1FADB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0C5A7E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w:t>
            </w:r>
          </w:p>
        </w:tc>
        <w:tc>
          <w:tcPr>
            <w:tcW w:w="7361" w:type="dxa"/>
            <w:shd w:val="clear" w:color="auto" w:fill="auto"/>
            <w:vAlign w:val="center"/>
          </w:tcPr>
          <w:p w14:paraId="491BBDF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Chiffres clés de Marsa Maroc</w:t>
            </w:r>
          </w:p>
        </w:tc>
        <w:tc>
          <w:tcPr>
            <w:tcW w:w="1179" w:type="dxa"/>
            <w:shd w:val="clear" w:color="auto" w:fill="auto"/>
            <w:vAlign w:val="center"/>
          </w:tcPr>
          <w:p w14:paraId="2B6B46B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w:t>
            </w:r>
          </w:p>
        </w:tc>
      </w:tr>
      <w:tr w14:paraId="25DF0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0B498F7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w:t>
            </w:r>
          </w:p>
        </w:tc>
        <w:tc>
          <w:tcPr>
            <w:tcW w:w="7361" w:type="dxa"/>
            <w:shd w:val="clear" w:color="auto" w:fill="auto"/>
            <w:vAlign w:val="center"/>
          </w:tcPr>
          <w:p w14:paraId="64EBF54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Pôles de la Direction des Systèmes d'Information</w:t>
            </w:r>
          </w:p>
        </w:tc>
        <w:tc>
          <w:tcPr>
            <w:tcW w:w="1179" w:type="dxa"/>
            <w:shd w:val="clear" w:color="auto" w:fill="auto"/>
            <w:vAlign w:val="center"/>
          </w:tcPr>
          <w:p w14:paraId="579DB3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w:t>
            </w:r>
          </w:p>
        </w:tc>
      </w:tr>
      <w:tr w14:paraId="14137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2BFEBA4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3</w:t>
            </w:r>
          </w:p>
        </w:tc>
        <w:tc>
          <w:tcPr>
            <w:tcW w:w="7361" w:type="dxa"/>
            <w:shd w:val="clear" w:color="auto" w:fill="auto"/>
            <w:vAlign w:val="center"/>
          </w:tcPr>
          <w:p w14:paraId="22E98C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Objectif principal du stage</w:t>
            </w:r>
          </w:p>
        </w:tc>
        <w:tc>
          <w:tcPr>
            <w:tcW w:w="1179" w:type="dxa"/>
            <w:shd w:val="clear" w:color="auto" w:fill="auto"/>
            <w:vAlign w:val="center"/>
          </w:tcPr>
          <w:p w14:paraId="751128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9</w:t>
            </w:r>
          </w:p>
        </w:tc>
      </w:tr>
      <w:tr w14:paraId="782F3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7F49441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4</w:t>
            </w:r>
          </w:p>
        </w:tc>
        <w:tc>
          <w:tcPr>
            <w:tcW w:w="7361" w:type="dxa"/>
            <w:shd w:val="clear" w:color="auto" w:fill="auto"/>
            <w:vAlign w:val="center"/>
          </w:tcPr>
          <w:p w14:paraId="6EAE32F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Problèmes identifiés avant le projet</w:t>
            </w:r>
          </w:p>
        </w:tc>
        <w:tc>
          <w:tcPr>
            <w:tcW w:w="1179" w:type="dxa"/>
            <w:shd w:val="clear" w:color="auto" w:fill="auto"/>
            <w:vAlign w:val="center"/>
          </w:tcPr>
          <w:p w14:paraId="3CAA763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10</w:t>
            </w:r>
          </w:p>
        </w:tc>
      </w:tr>
      <w:tr w14:paraId="3BA78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213A50D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5</w:t>
            </w:r>
          </w:p>
        </w:tc>
        <w:tc>
          <w:tcPr>
            <w:tcW w:w="7361" w:type="dxa"/>
            <w:shd w:val="clear" w:color="auto" w:fill="auto"/>
            <w:vAlign w:val="center"/>
          </w:tcPr>
          <w:p w14:paraId="140694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Objectifs stratégiques du projet</w:t>
            </w:r>
          </w:p>
        </w:tc>
        <w:tc>
          <w:tcPr>
            <w:tcW w:w="1179" w:type="dxa"/>
            <w:shd w:val="clear" w:color="auto" w:fill="auto"/>
            <w:vAlign w:val="center"/>
          </w:tcPr>
          <w:p w14:paraId="206950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10</w:t>
            </w:r>
          </w:p>
        </w:tc>
      </w:tr>
      <w:tr w14:paraId="3B30A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31F5A9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6</w:t>
            </w:r>
          </w:p>
        </w:tc>
        <w:tc>
          <w:tcPr>
            <w:tcW w:w="7361" w:type="dxa"/>
            <w:shd w:val="clear" w:color="auto" w:fill="auto"/>
            <w:vAlign w:val="center"/>
          </w:tcPr>
          <w:p w14:paraId="3AD3F3B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Besoins fonctionnels</w:t>
            </w:r>
          </w:p>
        </w:tc>
        <w:tc>
          <w:tcPr>
            <w:tcW w:w="1179" w:type="dxa"/>
            <w:shd w:val="clear" w:color="auto" w:fill="auto"/>
            <w:vAlign w:val="center"/>
          </w:tcPr>
          <w:p w14:paraId="4830DE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11</w:t>
            </w:r>
          </w:p>
        </w:tc>
      </w:tr>
      <w:tr w14:paraId="4E7C1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7F2123F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7</w:t>
            </w:r>
          </w:p>
        </w:tc>
        <w:tc>
          <w:tcPr>
            <w:tcW w:w="7361" w:type="dxa"/>
            <w:shd w:val="clear" w:color="auto" w:fill="auto"/>
            <w:vAlign w:val="center"/>
          </w:tcPr>
          <w:p w14:paraId="2052A12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Besoins non fonctionnels </w:t>
            </w:r>
          </w:p>
        </w:tc>
        <w:tc>
          <w:tcPr>
            <w:tcW w:w="1179" w:type="dxa"/>
            <w:shd w:val="clear" w:color="auto" w:fill="auto"/>
            <w:vAlign w:val="center"/>
          </w:tcPr>
          <w:p w14:paraId="7F5AC2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11</w:t>
            </w:r>
          </w:p>
        </w:tc>
      </w:tr>
      <w:tr w14:paraId="00AD7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40DBA60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8</w:t>
            </w:r>
          </w:p>
        </w:tc>
        <w:tc>
          <w:tcPr>
            <w:tcW w:w="7361" w:type="dxa"/>
            <w:shd w:val="clear" w:color="auto" w:fill="auto"/>
            <w:vAlign w:val="center"/>
          </w:tcPr>
          <w:p w14:paraId="4FCA884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Diagramme de classes </w:t>
            </w:r>
          </w:p>
        </w:tc>
        <w:tc>
          <w:tcPr>
            <w:tcW w:w="1179" w:type="dxa"/>
            <w:shd w:val="clear" w:color="auto" w:fill="auto"/>
            <w:vAlign w:val="center"/>
          </w:tcPr>
          <w:p w14:paraId="5C6217B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14</w:t>
            </w:r>
          </w:p>
        </w:tc>
      </w:tr>
      <w:tr w14:paraId="6084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49BE96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9</w:t>
            </w:r>
          </w:p>
        </w:tc>
        <w:tc>
          <w:tcPr>
            <w:tcW w:w="7361" w:type="dxa"/>
            <w:shd w:val="clear" w:color="auto" w:fill="auto"/>
            <w:vAlign w:val="center"/>
          </w:tcPr>
          <w:p w14:paraId="71C725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Diagramme de classes </w:t>
            </w:r>
          </w:p>
        </w:tc>
        <w:tc>
          <w:tcPr>
            <w:tcW w:w="1179" w:type="dxa"/>
            <w:shd w:val="clear" w:color="auto" w:fill="auto"/>
            <w:vAlign w:val="center"/>
          </w:tcPr>
          <w:p w14:paraId="1DF26A4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15</w:t>
            </w:r>
          </w:p>
        </w:tc>
      </w:tr>
      <w:tr w14:paraId="7A482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07C7887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10</w:t>
            </w:r>
          </w:p>
        </w:tc>
        <w:tc>
          <w:tcPr>
            <w:tcW w:w="7361" w:type="dxa"/>
            <w:shd w:val="clear" w:color="auto" w:fill="auto"/>
            <w:vAlign w:val="center"/>
          </w:tcPr>
          <w:p w14:paraId="1E2A528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Vue d'ensemble microservices </w:t>
            </w:r>
          </w:p>
        </w:tc>
        <w:tc>
          <w:tcPr>
            <w:tcW w:w="1179" w:type="dxa"/>
            <w:shd w:val="clear" w:color="auto" w:fill="auto"/>
            <w:vAlign w:val="center"/>
          </w:tcPr>
          <w:p w14:paraId="01F32F5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15</w:t>
            </w:r>
          </w:p>
        </w:tc>
      </w:tr>
      <w:tr w14:paraId="01E09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4319ED0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11</w:t>
            </w:r>
          </w:p>
        </w:tc>
        <w:tc>
          <w:tcPr>
            <w:tcW w:w="7361" w:type="dxa"/>
            <w:shd w:val="clear" w:color="auto" w:fill="auto"/>
            <w:vAlign w:val="center"/>
          </w:tcPr>
          <w:p w14:paraId="456274A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Flux de communication inter-services</w:t>
            </w:r>
          </w:p>
        </w:tc>
        <w:tc>
          <w:tcPr>
            <w:tcW w:w="1179" w:type="dxa"/>
            <w:shd w:val="clear" w:color="auto" w:fill="auto"/>
            <w:vAlign w:val="center"/>
          </w:tcPr>
          <w:p w14:paraId="082A1E7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16</w:t>
            </w:r>
          </w:p>
        </w:tc>
      </w:tr>
      <w:tr w14:paraId="58091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397CBD9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12</w:t>
            </w:r>
          </w:p>
        </w:tc>
        <w:tc>
          <w:tcPr>
            <w:tcW w:w="7361" w:type="dxa"/>
            <w:shd w:val="clear" w:color="auto" w:fill="auto"/>
            <w:vAlign w:val="center"/>
          </w:tcPr>
          <w:p w14:paraId="4483C6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Modèle de données MongoDB </w:t>
            </w:r>
          </w:p>
        </w:tc>
        <w:tc>
          <w:tcPr>
            <w:tcW w:w="1179" w:type="dxa"/>
            <w:shd w:val="clear" w:color="auto" w:fill="auto"/>
            <w:vAlign w:val="center"/>
          </w:tcPr>
          <w:p w14:paraId="56ADEB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16</w:t>
            </w:r>
          </w:p>
        </w:tc>
      </w:tr>
      <w:tr w14:paraId="72565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3C0B201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13</w:t>
            </w:r>
          </w:p>
        </w:tc>
        <w:tc>
          <w:tcPr>
            <w:tcW w:w="7361" w:type="dxa"/>
            <w:shd w:val="clear" w:color="auto" w:fill="auto"/>
            <w:vAlign w:val="center"/>
          </w:tcPr>
          <w:p w14:paraId="29CA38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Structure complète du répertoire Backend</w:t>
            </w:r>
          </w:p>
        </w:tc>
        <w:tc>
          <w:tcPr>
            <w:tcW w:w="1179" w:type="dxa"/>
            <w:shd w:val="clear" w:color="auto" w:fill="auto"/>
            <w:vAlign w:val="center"/>
          </w:tcPr>
          <w:p w14:paraId="3CF2FA0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17</w:t>
            </w:r>
          </w:p>
        </w:tc>
      </w:tr>
      <w:tr w14:paraId="6551A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5BD2506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14</w:t>
            </w:r>
          </w:p>
        </w:tc>
        <w:tc>
          <w:tcPr>
            <w:tcW w:w="7361" w:type="dxa"/>
            <w:shd w:val="clear" w:color="auto" w:fill="auto"/>
            <w:vAlign w:val="center"/>
          </w:tcPr>
          <w:p w14:paraId="600CF7E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Structure des composants React </w:t>
            </w:r>
          </w:p>
        </w:tc>
        <w:tc>
          <w:tcPr>
            <w:tcW w:w="1179" w:type="dxa"/>
            <w:shd w:val="clear" w:color="auto" w:fill="auto"/>
            <w:vAlign w:val="center"/>
          </w:tcPr>
          <w:p w14:paraId="6E4ABA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18</w:t>
            </w:r>
          </w:p>
        </w:tc>
      </w:tr>
      <w:tr w14:paraId="6259B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49DDC91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15</w:t>
            </w:r>
          </w:p>
        </w:tc>
        <w:tc>
          <w:tcPr>
            <w:tcW w:w="7361" w:type="dxa"/>
            <w:shd w:val="clear" w:color="auto" w:fill="auto"/>
            <w:vAlign w:val="center"/>
          </w:tcPr>
          <w:p w14:paraId="333125A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Dépendances npm</w:t>
            </w:r>
          </w:p>
        </w:tc>
        <w:tc>
          <w:tcPr>
            <w:tcW w:w="1179" w:type="dxa"/>
            <w:shd w:val="clear" w:color="auto" w:fill="auto"/>
            <w:vAlign w:val="center"/>
          </w:tcPr>
          <w:p w14:paraId="0C5053A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19</w:t>
            </w:r>
          </w:p>
        </w:tc>
      </w:tr>
      <w:tr w14:paraId="07F58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723802D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16</w:t>
            </w:r>
          </w:p>
        </w:tc>
        <w:tc>
          <w:tcPr>
            <w:tcW w:w="7361" w:type="dxa"/>
            <w:shd w:val="clear" w:color="auto" w:fill="auto"/>
            <w:vAlign w:val="center"/>
          </w:tcPr>
          <w:p w14:paraId="5E2AF3C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Endpoints API </w:t>
            </w:r>
          </w:p>
        </w:tc>
        <w:tc>
          <w:tcPr>
            <w:tcW w:w="1179" w:type="dxa"/>
            <w:shd w:val="clear" w:color="auto" w:fill="auto"/>
            <w:vAlign w:val="center"/>
          </w:tcPr>
          <w:p w14:paraId="51C08CB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20</w:t>
            </w:r>
          </w:p>
        </w:tc>
      </w:tr>
      <w:tr w14:paraId="34E73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2EB9FA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17</w:t>
            </w:r>
          </w:p>
        </w:tc>
        <w:tc>
          <w:tcPr>
            <w:tcW w:w="7361" w:type="dxa"/>
            <w:shd w:val="clear" w:color="auto" w:fill="auto"/>
            <w:vAlign w:val="center"/>
          </w:tcPr>
          <w:p w14:paraId="1575713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Endpoints API</w:t>
            </w:r>
          </w:p>
        </w:tc>
        <w:tc>
          <w:tcPr>
            <w:tcW w:w="1179" w:type="dxa"/>
            <w:shd w:val="clear" w:color="auto" w:fill="auto"/>
            <w:vAlign w:val="center"/>
          </w:tcPr>
          <w:p w14:paraId="562FCA2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20</w:t>
            </w:r>
          </w:p>
        </w:tc>
      </w:tr>
      <w:tr w14:paraId="5F489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325211B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18</w:t>
            </w:r>
          </w:p>
        </w:tc>
        <w:tc>
          <w:tcPr>
            <w:tcW w:w="7361" w:type="dxa"/>
            <w:shd w:val="clear" w:color="auto" w:fill="auto"/>
            <w:vAlign w:val="center"/>
          </w:tcPr>
          <w:p w14:paraId="62EA13B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Endpoints API </w:t>
            </w:r>
          </w:p>
        </w:tc>
        <w:tc>
          <w:tcPr>
            <w:tcW w:w="1179" w:type="dxa"/>
            <w:shd w:val="clear" w:color="auto" w:fill="auto"/>
            <w:vAlign w:val="center"/>
          </w:tcPr>
          <w:p w14:paraId="23FAC8F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21</w:t>
            </w:r>
          </w:p>
        </w:tc>
      </w:tr>
      <w:tr w14:paraId="4DEA6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185B0E6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19</w:t>
            </w:r>
          </w:p>
        </w:tc>
        <w:tc>
          <w:tcPr>
            <w:tcW w:w="7361" w:type="dxa"/>
            <w:shd w:val="clear" w:color="auto" w:fill="auto"/>
            <w:vAlign w:val="center"/>
          </w:tcPr>
          <w:p w14:paraId="7718CA7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Corrections OCR</w:t>
            </w:r>
          </w:p>
        </w:tc>
        <w:tc>
          <w:tcPr>
            <w:tcW w:w="1179" w:type="dxa"/>
            <w:shd w:val="clear" w:color="auto" w:fill="auto"/>
            <w:vAlign w:val="center"/>
          </w:tcPr>
          <w:p w14:paraId="542D6BA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25</w:t>
            </w:r>
          </w:p>
        </w:tc>
      </w:tr>
      <w:tr w14:paraId="3D3BC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456DE14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20</w:t>
            </w:r>
          </w:p>
        </w:tc>
        <w:tc>
          <w:tcPr>
            <w:tcW w:w="7361" w:type="dxa"/>
            <w:shd w:val="clear" w:color="auto" w:fill="auto"/>
            <w:vAlign w:val="center"/>
          </w:tcPr>
          <w:p w14:paraId="4B02405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Paramètres d'entraînement du modèle YOLO</w:t>
            </w:r>
          </w:p>
        </w:tc>
        <w:tc>
          <w:tcPr>
            <w:tcW w:w="1179" w:type="dxa"/>
            <w:shd w:val="clear" w:color="auto" w:fill="auto"/>
            <w:vAlign w:val="center"/>
          </w:tcPr>
          <w:p w14:paraId="0DA3FC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25</w:t>
            </w:r>
          </w:p>
        </w:tc>
      </w:tr>
      <w:tr w14:paraId="4AFBC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6349A4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21</w:t>
            </w:r>
          </w:p>
        </w:tc>
        <w:tc>
          <w:tcPr>
            <w:tcW w:w="7361" w:type="dxa"/>
            <w:shd w:val="clear" w:color="auto" w:fill="auto"/>
            <w:vAlign w:val="center"/>
          </w:tcPr>
          <w:p w14:paraId="568F559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 xml:space="preserve">Scripts de détection Python </w:t>
            </w:r>
          </w:p>
        </w:tc>
        <w:tc>
          <w:tcPr>
            <w:tcW w:w="1179" w:type="dxa"/>
            <w:shd w:val="clear" w:color="auto" w:fill="auto"/>
            <w:vAlign w:val="center"/>
          </w:tcPr>
          <w:p w14:paraId="6D290BB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26</w:t>
            </w:r>
          </w:p>
        </w:tc>
      </w:tr>
      <w:tr w14:paraId="54FAE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529C3B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22</w:t>
            </w:r>
          </w:p>
        </w:tc>
        <w:tc>
          <w:tcPr>
            <w:tcW w:w="7361" w:type="dxa"/>
            <w:shd w:val="clear" w:color="auto" w:fill="auto"/>
            <w:vAlign w:val="center"/>
          </w:tcPr>
          <w:p w14:paraId="18FA52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Modèles YOLO disponibles</w:t>
            </w:r>
          </w:p>
        </w:tc>
        <w:tc>
          <w:tcPr>
            <w:tcW w:w="1179" w:type="dxa"/>
            <w:shd w:val="clear" w:color="auto" w:fill="auto"/>
            <w:vAlign w:val="center"/>
          </w:tcPr>
          <w:p w14:paraId="6C0475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26</w:t>
            </w:r>
          </w:p>
        </w:tc>
      </w:tr>
      <w:tr w14:paraId="0D05C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61" w:type="dxa"/>
            <w:shd w:val="clear" w:color="auto" w:fill="auto"/>
            <w:vAlign w:val="center"/>
          </w:tcPr>
          <w:p w14:paraId="6999C7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23</w:t>
            </w:r>
          </w:p>
        </w:tc>
        <w:tc>
          <w:tcPr>
            <w:tcW w:w="7361" w:type="dxa"/>
            <w:shd w:val="clear" w:color="auto" w:fill="auto"/>
            <w:vAlign w:val="center"/>
          </w:tcPr>
          <w:p w14:paraId="354EBF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Codes ISO 6346 — Types de conteneurs</w:t>
            </w:r>
          </w:p>
        </w:tc>
        <w:tc>
          <w:tcPr>
            <w:tcW w:w="1179" w:type="dxa"/>
            <w:shd w:val="clear" w:color="auto" w:fill="auto"/>
            <w:vAlign w:val="center"/>
          </w:tcPr>
          <w:p w14:paraId="3734FA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27</w:t>
            </w:r>
          </w:p>
        </w:tc>
      </w:tr>
      <w:tr w14:paraId="6DED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36B17E6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24</w:t>
            </w:r>
          </w:p>
        </w:tc>
        <w:tc>
          <w:tcPr>
            <w:tcW w:w="7361" w:type="dxa"/>
            <w:shd w:val="clear" w:color="auto" w:fill="auto"/>
            <w:vAlign w:val="center"/>
          </w:tcPr>
          <w:p w14:paraId="590C42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Fonctionnalités de l'agent autonome — Surveillance proactive</w:t>
            </w:r>
          </w:p>
        </w:tc>
        <w:tc>
          <w:tcPr>
            <w:tcW w:w="1179" w:type="dxa"/>
            <w:shd w:val="clear" w:color="auto" w:fill="auto"/>
            <w:vAlign w:val="center"/>
          </w:tcPr>
          <w:p w14:paraId="1E3786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29</w:t>
            </w:r>
          </w:p>
        </w:tc>
      </w:tr>
      <w:tr w14:paraId="01B1D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61" w:type="dxa"/>
            <w:shd w:val="clear" w:color="auto" w:fill="auto"/>
            <w:vAlign w:val="center"/>
          </w:tcPr>
          <w:p w14:paraId="2ACA40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Tableau 25</w:t>
            </w:r>
          </w:p>
        </w:tc>
        <w:tc>
          <w:tcPr>
            <w:tcW w:w="7361" w:type="dxa"/>
            <w:shd w:val="clear" w:color="auto" w:fill="auto"/>
            <w:vAlign w:val="center"/>
          </w:tcPr>
          <w:p w14:paraId="6344E6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Cas d'usage Ollama / Mistral 7B</w:t>
            </w:r>
          </w:p>
        </w:tc>
        <w:tc>
          <w:tcPr>
            <w:tcW w:w="1179" w:type="dxa"/>
            <w:shd w:val="clear" w:color="auto" w:fill="auto"/>
            <w:vAlign w:val="center"/>
          </w:tcPr>
          <w:p w14:paraId="10C4AE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29</w:t>
            </w:r>
          </w:p>
        </w:tc>
      </w:tr>
    </w:tbl>
    <w:p w14:paraId="465A530C">
      <w:pPr>
        <w:rPr>
          <w:rFonts w:hint="default" w:ascii="Calibri" w:hAnsi="Calibri" w:eastAsia="SimSun" w:cs="Calibri"/>
          <w:i w:val="0"/>
          <w:iCs w:val="0"/>
          <w:sz w:val="24"/>
          <w:szCs w:val="24"/>
          <w:lang w:val="fr-FR"/>
        </w:rPr>
        <w:sectPr>
          <w:pgSz w:w="12240" w:h="15840"/>
          <w:pgMar w:top="1417" w:right="1417" w:bottom="1417" w:left="1701" w:header="720" w:footer="720" w:gutter="0"/>
          <w:pgNumType w:fmt="decimal"/>
          <w:cols w:space="720" w:num="1"/>
          <w:docGrid w:linePitch="360" w:charSpace="0"/>
        </w:sectPr>
      </w:pPr>
      <w:bookmarkStart w:id="0" w:name="_GoBack"/>
      <w:bookmarkEnd w:id="0"/>
    </w:p>
    <w:p w14:paraId="226FEC8C">
      <w:pPr>
        <w:pStyle w:val="2"/>
        <w:ind w:left="2880" w:leftChars="0" w:firstLine="720" w:firstLineChars="0"/>
        <w:jc w:val="left"/>
        <w:rPr>
          <w:rFonts w:hint="default" w:ascii="Calibri" w:hAnsi="Calibri" w:cs="Calibri"/>
          <w:lang w:val="fr-FR"/>
        </w:rPr>
      </w:pPr>
      <w:r>
        <w:rPr>
          <w:rFonts w:hint="default" w:ascii="Calibri" w:hAnsi="Calibri" w:cs="Calibri"/>
          <w:lang w:val="fr-FR"/>
        </w:rPr>
        <w:t>Liste des Figures</w:t>
      </w:r>
    </w:p>
    <w:p w14:paraId="09D76564">
      <w:pPr>
        <w:jc w:val="center"/>
        <w:rPr>
          <w:rFonts w:hint="default" w:ascii="Calibri" w:hAnsi="Calibri" w:cs="Calibri"/>
        </w:rPr>
      </w:pPr>
      <w:r>
        <w:rPr>
          <w:rFonts w:hint="default" w:ascii="Calibri" w:hAnsi="Calibri" w:cs="Calibri"/>
          <w:color w:val="2E74B5"/>
          <w:sz w:val="16"/>
        </w:rPr>
        <w:t>────────────────────────────────────────────────────────────</w:t>
      </w:r>
    </w:p>
    <w:p w14:paraId="3FB76C67">
      <w:pPr>
        <w:rPr>
          <w:rFonts w:hint="default" w:ascii="Calibri" w:hAnsi="Calibri" w:eastAsia="SimSun" w:cs="Calibri"/>
          <w:i w:val="0"/>
          <w:iCs w:val="0"/>
          <w:sz w:val="24"/>
          <w:szCs w:val="24"/>
          <w:lang w:val="fr-FR"/>
        </w:rPr>
      </w:pPr>
    </w:p>
    <w:tbl>
      <w:tblPr>
        <w:tblStyle w:val="12"/>
        <w:tblW w:w="956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67"/>
        <w:gridCol w:w="7021"/>
        <w:gridCol w:w="1181"/>
      </w:tblGrid>
      <w:tr w14:paraId="06463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22" w:type="dxa"/>
            <w:shd w:val="clear" w:color="auto" w:fill="92D050"/>
            <w:vAlign w:val="center"/>
          </w:tcPr>
          <w:p w14:paraId="270CCD0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Figure</w:t>
            </w:r>
          </w:p>
        </w:tc>
        <w:tc>
          <w:tcPr>
            <w:tcW w:w="6991" w:type="dxa"/>
            <w:shd w:val="clear" w:color="auto" w:fill="92D050"/>
            <w:vAlign w:val="center"/>
          </w:tcPr>
          <w:p w14:paraId="1F753EB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Titre</w:t>
            </w:r>
          </w:p>
        </w:tc>
        <w:tc>
          <w:tcPr>
            <w:tcW w:w="1136" w:type="dxa"/>
            <w:shd w:val="clear" w:color="auto" w:fill="92D050"/>
            <w:vAlign w:val="center"/>
          </w:tcPr>
          <w:p w14:paraId="5B5A204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Page</w:t>
            </w:r>
          </w:p>
        </w:tc>
      </w:tr>
      <w:tr w14:paraId="2580C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7" w:hRule="atLeast"/>
          <w:tblCellSpacing w:w="15" w:type="dxa"/>
        </w:trPr>
        <w:tc>
          <w:tcPr>
            <w:tcW w:w="1322" w:type="dxa"/>
            <w:shd w:val="clear" w:color="auto" w:fill="auto"/>
            <w:vAlign w:val="center"/>
          </w:tcPr>
          <w:p w14:paraId="0E4B22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1</w:t>
            </w:r>
          </w:p>
        </w:tc>
        <w:tc>
          <w:tcPr>
            <w:tcW w:w="6991" w:type="dxa"/>
            <w:shd w:val="clear" w:color="auto" w:fill="auto"/>
            <w:vAlign w:val="center"/>
          </w:tcPr>
          <w:p w14:paraId="74C22D8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Page de couverture — OFPPT,</w:t>
            </w:r>
          </w:p>
        </w:tc>
        <w:tc>
          <w:tcPr>
            <w:tcW w:w="1136" w:type="dxa"/>
            <w:shd w:val="clear" w:color="auto" w:fill="auto"/>
            <w:vAlign w:val="center"/>
          </w:tcPr>
          <w:p w14:paraId="4FAB7C3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r>
      <w:tr w14:paraId="181EC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1" w:hRule="atLeast"/>
          <w:tblCellSpacing w:w="15" w:type="dxa"/>
        </w:trPr>
        <w:tc>
          <w:tcPr>
            <w:tcW w:w="1322" w:type="dxa"/>
            <w:shd w:val="clear" w:color="auto" w:fill="auto"/>
            <w:vAlign w:val="center"/>
          </w:tcPr>
          <w:p w14:paraId="5A0560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2</w:t>
            </w:r>
          </w:p>
        </w:tc>
        <w:tc>
          <w:tcPr>
            <w:tcW w:w="6991" w:type="dxa"/>
            <w:shd w:val="clear" w:color="auto" w:fill="auto"/>
            <w:vAlign w:val="center"/>
          </w:tcPr>
          <w:p w14:paraId="712B55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Implantation des terminaux Marsa Maroc</w:t>
            </w:r>
          </w:p>
        </w:tc>
        <w:tc>
          <w:tcPr>
            <w:tcW w:w="1136" w:type="dxa"/>
            <w:shd w:val="clear" w:color="auto" w:fill="auto"/>
            <w:vAlign w:val="center"/>
          </w:tcPr>
          <w:p w14:paraId="2FCC9EC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w:t>
            </w:r>
          </w:p>
        </w:tc>
      </w:tr>
      <w:tr w14:paraId="44C33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1" w:hRule="atLeast"/>
          <w:tblCellSpacing w:w="15" w:type="dxa"/>
        </w:trPr>
        <w:tc>
          <w:tcPr>
            <w:tcW w:w="1322" w:type="dxa"/>
            <w:shd w:val="clear" w:color="auto" w:fill="auto"/>
            <w:vAlign w:val="center"/>
          </w:tcPr>
          <w:p w14:paraId="1A83221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3</w:t>
            </w:r>
          </w:p>
        </w:tc>
        <w:tc>
          <w:tcPr>
            <w:tcW w:w="6991" w:type="dxa"/>
            <w:shd w:val="clear" w:color="auto" w:fill="auto"/>
            <w:vAlign w:val="center"/>
          </w:tcPr>
          <w:p w14:paraId="3A3719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Diagramme de cas d'utilisation</w:t>
            </w:r>
          </w:p>
        </w:tc>
        <w:tc>
          <w:tcPr>
            <w:tcW w:w="1136" w:type="dxa"/>
            <w:shd w:val="clear" w:color="auto" w:fill="auto"/>
            <w:vAlign w:val="center"/>
          </w:tcPr>
          <w:p w14:paraId="4B19DA4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w:t>
            </w:r>
          </w:p>
        </w:tc>
      </w:tr>
      <w:tr w14:paraId="62800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3" w:hRule="atLeast"/>
          <w:tblCellSpacing w:w="15" w:type="dxa"/>
        </w:trPr>
        <w:tc>
          <w:tcPr>
            <w:tcW w:w="1322" w:type="dxa"/>
            <w:shd w:val="clear" w:color="auto" w:fill="auto"/>
            <w:vAlign w:val="center"/>
          </w:tcPr>
          <w:p w14:paraId="0FF80A8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4</w:t>
            </w:r>
          </w:p>
        </w:tc>
        <w:tc>
          <w:tcPr>
            <w:tcW w:w="6991" w:type="dxa"/>
            <w:shd w:val="clear" w:color="auto" w:fill="auto"/>
            <w:vAlign w:val="center"/>
          </w:tcPr>
          <w:p w14:paraId="6AE662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Diagramme de classes</w:t>
            </w:r>
          </w:p>
        </w:tc>
        <w:tc>
          <w:tcPr>
            <w:tcW w:w="1136" w:type="dxa"/>
            <w:shd w:val="clear" w:color="auto" w:fill="auto"/>
            <w:vAlign w:val="center"/>
          </w:tcPr>
          <w:p w14:paraId="25AC920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13</w:t>
            </w:r>
          </w:p>
        </w:tc>
      </w:tr>
      <w:tr w14:paraId="6E74B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9" w:hRule="atLeast"/>
          <w:tblCellSpacing w:w="15" w:type="dxa"/>
        </w:trPr>
        <w:tc>
          <w:tcPr>
            <w:tcW w:w="1322" w:type="dxa"/>
            <w:shd w:val="clear" w:color="auto" w:fill="auto"/>
            <w:vAlign w:val="center"/>
          </w:tcPr>
          <w:p w14:paraId="6E1DB84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5</w:t>
            </w:r>
          </w:p>
        </w:tc>
        <w:tc>
          <w:tcPr>
            <w:tcW w:w="6991" w:type="dxa"/>
            <w:shd w:val="clear" w:color="auto" w:fill="auto"/>
            <w:vAlign w:val="center"/>
          </w:tcPr>
          <w:p w14:paraId="2318FF4B">
            <w:pPr>
              <w:keepNext w:val="0"/>
              <w:keepLines w:val="0"/>
              <w:widowControl/>
              <w:suppressLineNumbers w:val="0"/>
              <w:jc w:val="left"/>
              <w:rPr>
                <w:rFonts w:hint="default" w:ascii="Calibri" w:hAnsi="Calibri" w:cs="Calibri"/>
                <w:lang w:val="fr-FR"/>
              </w:rPr>
            </w:pPr>
            <w:r>
              <w:rPr>
                <w:rFonts w:hint="default" w:ascii="Calibri" w:hAnsi="Calibri" w:eastAsia="SimSun" w:cs="Calibri"/>
                <w:kern w:val="0"/>
                <w:sz w:val="24"/>
                <w:szCs w:val="24"/>
                <w:lang w:val="en-US" w:eastAsia="zh-CN" w:bidi="ar"/>
              </w:rPr>
              <w:t>Architecture</w:t>
            </w:r>
            <w:r>
              <w:rPr>
                <w:rFonts w:hint="default" w:ascii="Calibri" w:hAnsi="Calibri" w:eastAsia="SimSun" w:cs="Calibri"/>
                <w:kern w:val="0"/>
                <w:sz w:val="24"/>
                <w:szCs w:val="24"/>
                <w:lang w:val="fr-FR" w:eastAsia="zh-CN" w:bidi="ar"/>
              </w:rPr>
              <w:t>NODEJS/EXPRESSJS/YOLO</w:t>
            </w:r>
            <w:r>
              <w:rPr>
                <w:rFonts w:hint="default" w:ascii="Calibri" w:hAnsi="Calibri" w:eastAsia="SimSun" w:cs="Calibri"/>
                <w:kern w:val="0"/>
                <w:sz w:val="24"/>
                <w:szCs w:val="24"/>
                <w:lang w:val="en-US" w:eastAsia="zh-CN" w:bidi="ar"/>
              </w:rPr>
              <w:t xml:space="preserve"> — Structure </w:t>
            </w:r>
            <w:r>
              <w:rPr>
                <w:rFonts w:hint="default" w:ascii="Calibri" w:hAnsi="Calibri" w:eastAsia="SimSun" w:cs="Calibri"/>
                <w:kern w:val="0"/>
                <w:sz w:val="24"/>
                <w:szCs w:val="24"/>
                <w:lang w:val="fr-FR" w:eastAsia="zh-CN" w:bidi="ar"/>
              </w:rPr>
              <w:t xml:space="preserve">Bakcend </w:t>
            </w:r>
          </w:p>
        </w:tc>
        <w:tc>
          <w:tcPr>
            <w:tcW w:w="1136" w:type="dxa"/>
            <w:shd w:val="clear" w:color="auto" w:fill="auto"/>
            <w:vAlign w:val="center"/>
          </w:tcPr>
          <w:p w14:paraId="409BBB6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17</w:t>
            </w:r>
          </w:p>
        </w:tc>
      </w:tr>
      <w:tr w14:paraId="60C4B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0" w:hRule="atLeast"/>
          <w:tblCellSpacing w:w="15" w:type="dxa"/>
        </w:trPr>
        <w:tc>
          <w:tcPr>
            <w:tcW w:w="1322" w:type="dxa"/>
            <w:shd w:val="clear" w:color="auto" w:fill="auto"/>
            <w:vAlign w:val="center"/>
          </w:tcPr>
          <w:p w14:paraId="0A82DB7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6</w:t>
            </w:r>
          </w:p>
        </w:tc>
        <w:tc>
          <w:tcPr>
            <w:tcW w:w="6991" w:type="dxa"/>
            <w:shd w:val="clear" w:color="auto" w:fill="auto"/>
            <w:vAlign w:val="center"/>
          </w:tcPr>
          <w:p w14:paraId="6E517D6C">
            <w:pPr>
              <w:keepNext w:val="0"/>
              <w:keepLines w:val="0"/>
              <w:widowControl/>
              <w:suppressLineNumbers w:val="0"/>
              <w:jc w:val="left"/>
              <w:rPr>
                <w:rFonts w:hint="default" w:ascii="Calibri" w:hAnsi="Calibri" w:cs="Calibri"/>
                <w:sz w:val="24"/>
                <w:szCs w:val="24"/>
                <w:lang w:val="fr-FR"/>
              </w:rPr>
            </w:pPr>
            <w:r>
              <w:rPr>
                <w:rFonts w:hint="default" w:ascii="Calibri" w:hAnsi="Calibri" w:eastAsia="SimSun" w:cs="Calibri"/>
                <w:kern w:val="0"/>
                <w:sz w:val="24"/>
                <w:szCs w:val="24"/>
                <w:lang w:val="en-US" w:eastAsia="zh-CN" w:bidi="ar"/>
              </w:rPr>
              <w:t xml:space="preserve">Interface — </w:t>
            </w:r>
            <w:r>
              <w:rPr>
                <w:rFonts w:hint="default" w:ascii="Calibri" w:hAnsi="Calibri" w:eastAsia="SimSun" w:cs="Calibri"/>
                <w:kern w:val="0"/>
                <w:sz w:val="24"/>
                <w:szCs w:val="24"/>
                <w:lang w:val="fr-FR" w:eastAsia="zh-CN" w:bidi="ar"/>
              </w:rPr>
              <w:t>Home</w:t>
            </w:r>
          </w:p>
        </w:tc>
        <w:tc>
          <w:tcPr>
            <w:tcW w:w="1136" w:type="dxa"/>
            <w:shd w:val="clear" w:color="auto" w:fill="auto"/>
            <w:vAlign w:val="center"/>
          </w:tcPr>
          <w:p w14:paraId="5E280F3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18</w:t>
            </w:r>
          </w:p>
        </w:tc>
      </w:tr>
      <w:tr w14:paraId="5BE2B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8" w:hRule="atLeast"/>
          <w:tblCellSpacing w:w="15" w:type="dxa"/>
        </w:trPr>
        <w:tc>
          <w:tcPr>
            <w:tcW w:w="1322" w:type="dxa"/>
            <w:shd w:val="clear" w:color="auto" w:fill="auto"/>
            <w:vAlign w:val="center"/>
          </w:tcPr>
          <w:p w14:paraId="65B231D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7</w:t>
            </w:r>
          </w:p>
        </w:tc>
        <w:tc>
          <w:tcPr>
            <w:tcW w:w="6991" w:type="dxa"/>
            <w:shd w:val="clear" w:color="auto" w:fill="auto"/>
            <w:vAlign w:val="center"/>
          </w:tcPr>
          <w:p w14:paraId="4F570624">
            <w:pPr>
              <w:keepNext w:val="0"/>
              <w:keepLines w:val="0"/>
              <w:widowControl/>
              <w:suppressLineNumbers w:val="0"/>
              <w:jc w:val="left"/>
              <w:rPr>
                <w:rFonts w:hint="default" w:ascii="Calibri" w:hAnsi="Calibri" w:cs="Calibri"/>
                <w:sz w:val="24"/>
                <w:szCs w:val="24"/>
                <w:lang w:val="fr-FR"/>
              </w:rPr>
            </w:pPr>
            <w:r>
              <w:rPr>
                <w:rFonts w:hint="default" w:ascii="Calibri" w:hAnsi="Calibri" w:eastAsia="SimSun" w:cs="Calibri"/>
                <w:kern w:val="0"/>
                <w:sz w:val="24"/>
                <w:szCs w:val="24"/>
                <w:lang w:val="en-US" w:eastAsia="zh-CN" w:bidi="ar"/>
              </w:rPr>
              <w:t>Interface — Dashboard</w:t>
            </w:r>
          </w:p>
        </w:tc>
        <w:tc>
          <w:tcPr>
            <w:tcW w:w="1136" w:type="dxa"/>
            <w:shd w:val="clear" w:color="auto" w:fill="auto"/>
            <w:vAlign w:val="center"/>
          </w:tcPr>
          <w:p w14:paraId="5C06DE6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19</w:t>
            </w:r>
          </w:p>
        </w:tc>
      </w:tr>
      <w:tr w14:paraId="13D17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6" w:hRule="atLeast"/>
          <w:tblCellSpacing w:w="15" w:type="dxa"/>
        </w:trPr>
        <w:tc>
          <w:tcPr>
            <w:tcW w:w="1322" w:type="dxa"/>
            <w:shd w:val="clear" w:color="auto" w:fill="auto"/>
            <w:vAlign w:val="center"/>
          </w:tcPr>
          <w:p w14:paraId="4E93D5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8</w:t>
            </w:r>
          </w:p>
        </w:tc>
        <w:tc>
          <w:tcPr>
            <w:tcW w:w="6991" w:type="dxa"/>
            <w:shd w:val="clear" w:color="auto" w:fill="auto"/>
            <w:vAlign w:val="center"/>
          </w:tcPr>
          <w:p w14:paraId="5C4005C8">
            <w:pPr>
              <w:keepNext w:val="0"/>
              <w:keepLines w:val="0"/>
              <w:widowControl/>
              <w:suppressLineNumbers w:val="0"/>
              <w:jc w:val="left"/>
              <w:rPr>
                <w:rFonts w:hint="default" w:ascii="Calibri" w:hAnsi="Calibri" w:cs="Calibri"/>
                <w:sz w:val="24"/>
                <w:szCs w:val="24"/>
                <w:lang w:val="fr-FR"/>
              </w:rPr>
            </w:pPr>
            <w:r>
              <w:rPr>
                <w:rFonts w:hint="default" w:ascii="Calibri" w:hAnsi="Calibri" w:cs="Calibri"/>
                <w:sz w:val="24"/>
                <w:szCs w:val="24"/>
                <w:lang w:val="fr-FR"/>
              </w:rPr>
              <w:t xml:space="preserve">Logo NODEJS </w:t>
            </w:r>
          </w:p>
        </w:tc>
        <w:tc>
          <w:tcPr>
            <w:tcW w:w="1136" w:type="dxa"/>
            <w:shd w:val="clear" w:color="auto" w:fill="auto"/>
            <w:vAlign w:val="center"/>
          </w:tcPr>
          <w:p w14:paraId="0AB9CB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22</w:t>
            </w:r>
          </w:p>
        </w:tc>
      </w:tr>
      <w:tr w14:paraId="0E5C1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9" w:hRule="atLeast"/>
          <w:tblCellSpacing w:w="15" w:type="dxa"/>
        </w:trPr>
        <w:tc>
          <w:tcPr>
            <w:tcW w:w="1322" w:type="dxa"/>
            <w:shd w:val="clear" w:color="auto" w:fill="auto"/>
            <w:vAlign w:val="center"/>
          </w:tcPr>
          <w:p w14:paraId="7FD95A6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9</w:t>
            </w:r>
          </w:p>
        </w:tc>
        <w:tc>
          <w:tcPr>
            <w:tcW w:w="6991" w:type="dxa"/>
            <w:shd w:val="clear" w:color="auto" w:fill="auto"/>
            <w:vAlign w:val="center"/>
          </w:tcPr>
          <w:p w14:paraId="4E0828D5">
            <w:pPr>
              <w:keepNext w:val="0"/>
              <w:keepLines w:val="0"/>
              <w:widowControl/>
              <w:suppressLineNumbers w:val="0"/>
              <w:jc w:val="left"/>
              <w:rPr>
                <w:rFonts w:hint="default" w:ascii="Calibri" w:hAnsi="Calibri" w:cs="Calibri"/>
                <w:sz w:val="24"/>
                <w:szCs w:val="24"/>
                <w:lang w:val="fr-FR"/>
              </w:rPr>
            </w:pPr>
            <w:r>
              <w:rPr>
                <w:rFonts w:hint="default" w:ascii="Calibri" w:hAnsi="Calibri" w:cs="Calibri"/>
                <w:sz w:val="24"/>
                <w:szCs w:val="24"/>
                <w:lang w:val="fr-FR"/>
              </w:rPr>
              <w:t>LogoO MONGODB</w:t>
            </w:r>
          </w:p>
        </w:tc>
        <w:tc>
          <w:tcPr>
            <w:tcW w:w="1136" w:type="dxa"/>
            <w:shd w:val="clear" w:color="auto" w:fill="auto"/>
            <w:vAlign w:val="center"/>
          </w:tcPr>
          <w:p w14:paraId="0C74DCB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23</w:t>
            </w:r>
          </w:p>
        </w:tc>
      </w:tr>
      <w:tr w14:paraId="10254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6" w:hRule="atLeast"/>
          <w:tblCellSpacing w:w="15" w:type="dxa"/>
        </w:trPr>
        <w:tc>
          <w:tcPr>
            <w:tcW w:w="1322" w:type="dxa"/>
            <w:shd w:val="clear" w:color="auto" w:fill="auto"/>
            <w:vAlign w:val="center"/>
          </w:tcPr>
          <w:p w14:paraId="575EB37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Figure 10</w:t>
            </w:r>
          </w:p>
        </w:tc>
        <w:tc>
          <w:tcPr>
            <w:tcW w:w="6991" w:type="dxa"/>
            <w:shd w:val="clear" w:color="auto" w:fill="auto"/>
            <w:vAlign w:val="center"/>
          </w:tcPr>
          <w:p w14:paraId="0B5B9205">
            <w:pPr>
              <w:keepNext w:val="0"/>
              <w:keepLines w:val="0"/>
              <w:widowControl/>
              <w:suppressLineNumbers w:val="0"/>
              <w:jc w:val="left"/>
              <w:rPr>
                <w:rFonts w:hint="default" w:ascii="Calibri" w:hAnsi="Calibri" w:cs="Calibri"/>
                <w:sz w:val="24"/>
                <w:szCs w:val="24"/>
                <w:lang w:val="fr-FR"/>
              </w:rPr>
            </w:pPr>
            <w:r>
              <w:rPr>
                <w:rFonts w:hint="default" w:ascii="Calibri" w:hAnsi="Calibri" w:cs="Calibri"/>
                <w:sz w:val="24"/>
                <w:szCs w:val="24"/>
                <w:lang w:val="fr-FR"/>
              </w:rPr>
              <w:t xml:space="preserve">Exemple pour le rapport PDF generer par Ollama </w:t>
            </w:r>
          </w:p>
        </w:tc>
        <w:tc>
          <w:tcPr>
            <w:tcW w:w="1136" w:type="dxa"/>
            <w:shd w:val="clear" w:color="auto" w:fill="auto"/>
            <w:vAlign w:val="center"/>
          </w:tcPr>
          <w:p w14:paraId="7B6A01F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24</w:t>
            </w:r>
          </w:p>
        </w:tc>
      </w:tr>
      <w:tr w14:paraId="5DE31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6" w:hRule="atLeast"/>
          <w:tblCellSpacing w:w="15" w:type="dxa"/>
        </w:trPr>
        <w:tc>
          <w:tcPr>
            <w:tcW w:w="1322" w:type="dxa"/>
            <w:shd w:val="clear" w:color="auto" w:fill="auto"/>
            <w:vAlign w:val="center"/>
          </w:tcPr>
          <w:p w14:paraId="0A1DDD7D">
            <w:pPr>
              <w:keepNext w:val="0"/>
              <w:keepLines w:val="0"/>
              <w:widowControl/>
              <w:suppressLineNumbers w:val="0"/>
              <w:jc w:val="left"/>
              <w:rPr>
                <w:rFonts w:hint="default" w:ascii="Calibri" w:hAnsi="Calibri" w:eastAsia="SimSun" w:cs="Calibri"/>
                <w:kern w:val="0"/>
                <w:sz w:val="24"/>
                <w:szCs w:val="24"/>
                <w:lang w:val="fr-FR" w:eastAsia="zh-CN" w:bidi="ar"/>
              </w:rPr>
            </w:pPr>
            <w:r>
              <w:rPr>
                <w:rFonts w:hint="default" w:ascii="Calibri" w:hAnsi="Calibri" w:eastAsia="SimSun" w:cs="Calibri"/>
                <w:kern w:val="0"/>
                <w:sz w:val="24"/>
                <w:szCs w:val="24"/>
                <w:lang w:val="fr-FR" w:eastAsia="zh-CN" w:bidi="ar"/>
              </w:rPr>
              <w:t>Figure 11</w:t>
            </w:r>
          </w:p>
        </w:tc>
        <w:tc>
          <w:tcPr>
            <w:tcW w:w="6991" w:type="dxa"/>
            <w:shd w:val="clear" w:color="auto" w:fill="auto"/>
            <w:vAlign w:val="center"/>
          </w:tcPr>
          <w:p w14:paraId="61DFD15A">
            <w:pPr>
              <w:keepNext w:val="0"/>
              <w:keepLines w:val="0"/>
              <w:widowControl/>
              <w:suppressLineNumbers w:val="0"/>
              <w:jc w:val="left"/>
              <w:rPr>
                <w:rFonts w:hint="default" w:ascii="Calibri" w:hAnsi="Calibri" w:cs="Calibri"/>
                <w:sz w:val="24"/>
                <w:szCs w:val="24"/>
                <w:lang w:val="fr-FR"/>
              </w:rPr>
            </w:pPr>
            <w:r>
              <w:rPr>
                <w:rFonts w:hint="default" w:ascii="Calibri" w:hAnsi="Calibri" w:cs="Calibri"/>
                <w:sz w:val="24"/>
                <w:szCs w:val="24"/>
                <w:lang w:val="fr-FR"/>
              </w:rPr>
              <w:t>Logo Ultralaytics YOLO</w:t>
            </w:r>
          </w:p>
        </w:tc>
        <w:tc>
          <w:tcPr>
            <w:tcW w:w="1136" w:type="dxa"/>
            <w:shd w:val="clear" w:color="auto" w:fill="auto"/>
            <w:vAlign w:val="center"/>
          </w:tcPr>
          <w:p w14:paraId="06364107">
            <w:pPr>
              <w:keepNext w:val="0"/>
              <w:keepLines w:val="0"/>
              <w:widowControl/>
              <w:suppressLineNumbers w:val="0"/>
              <w:jc w:val="left"/>
              <w:rPr>
                <w:rFonts w:hint="default" w:ascii="Calibri" w:hAnsi="Calibri" w:eastAsia="SimSun" w:cs="Calibri"/>
                <w:kern w:val="0"/>
                <w:sz w:val="24"/>
                <w:szCs w:val="24"/>
                <w:lang w:val="fr-FR" w:eastAsia="zh-CN" w:bidi="ar"/>
              </w:rPr>
            </w:pPr>
            <w:r>
              <w:rPr>
                <w:rFonts w:hint="default" w:ascii="Calibri" w:hAnsi="Calibri" w:eastAsia="SimSun" w:cs="Calibri"/>
                <w:kern w:val="0"/>
                <w:sz w:val="24"/>
                <w:szCs w:val="24"/>
                <w:lang w:val="fr-FR" w:eastAsia="zh-CN" w:bidi="ar"/>
              </w:rPr>
              <w:t>23</w:t>
            </w:r>
          </w:p>
        </w:tc>
      </w:tr>
      <w:tr w14:paraId="5CA83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6" w:hRule="atLeast"/>
          <w:tblCellSpacing w:w="15" w:type="dxa"/>
        </w:trPr>
        <w:tc>
          <w:tcPr>
            <w:tcW w:w="1322" w:type="dxa"/>
            <w:shd w:val="clear" w:color="auto" w:fill="auto"/>
            <w:vAlign w:val="center"/>
          </w:tcPr>
          <w:p w14:paraId="74A02A01">
            <w:pPr>
              <w:keepNext w:val="0"/>
              <w:keepLines w:val="0"/>
              <w:widowControl/>
              <w:suppressLineNumbers w:val="0"/>
              <w:jc w:val="left"/>
              <w:rPr>
                <w:rFonts w:hint="default" w:ascii="Calibri" w:hAnsi="Calibri" w:eastAsia="SimSun" w:cs="Calibri"/>
                <w:kern w:val="0"/>
                <w:sz w:val="24"/>
                <w:szCs w:val="24"/>
                <w:lang w:val="fr-FR" w:eastAsia="zh-CN" w:bidi="ar"/>
              </w:rPr>
            </w:pPr>
            <w:r>
              <w:rPr>
                <w:rFonts w:hint="default" w:ascii="Calibri" w:hAnsi="Calibri" w:eastAsia="SimSun" w:cs="Calibri"/>
                <w:kern w:val="0"/>
                <w:sz w:val="24"/>
                <w:szCs w:val="24"/>
                <w:lang w:val="fr-FR" w:eastAsia="zh-CN" w:bidi="ar"/>
              </w:rPr>
              <w:t>Figure 12-13</w:t>
            </w:r>
          </w:p>
        </w:tc>
        <w:tc>
          <w:tcPr>
            <w:tcW w:w="6991" w:type="dxa"/>
            <w:shd w:val="clear" w:color="auto" w:fill="auto"/>
            <w:vAlign w:val="center"/>
          </w:tcPr>
          <w:p w14:paraId="79D30743">
            <w:pPr>
              <w:keepNext w:val="0"/>
              <w:keepLines w:val="0"/>
              <w:widowControl/>
              <w:suppressLineNumbers w:val="0"/>
              <w:jc w:val="left"/>
              <w:rPr>
                <w:rFonts w:hint="default" w:ascii="Calibri" w:hAnsi="Calibri" w:cs="Calibri"/>
                <w:sz w:val="24"/>
                <w:szCs w:val="24"/>
                <w:lang w:val="fr-FR"/>
              </w:rPr>
            </w:pPr>
            <w:r>
              <w:rPr>
                <w:rFonts w:hint="default" w:ascii="Calibri" w:hAnsi="Calibri" w:cs="Calibri"/>
                <w:sz w:val="24"/>
                <w:szCs w:val="24"/>
                <w:lang w:val="fr-FR"/>
              </w:rPr>
              <w:t xml:space="preserve">Resultat de detection de model Yolo d’un code de contenenur </w:t>
            </w:r>
          </w:p>
        </w:tc>
        <w:tc>
          <w:tcPr>
            <w:tcW w:w="1136" w:type="dxa"/>
            <w:shd w:val="clear" w:color="auto" w:fill="auto"/>
            <w:vAlign w:val="center"/>
          </w:tcPr>
          <w:p w14:paraId="61267387">
            <w:pPr>
              <w:keepNext w:val="0"/>
              <w:keepLines w:val="0"/>
              <w:widowControl/>
              <w:suppressLineNumbers w:val="0"/>
              <w:jc w:val="left"/>
              <w:rPr>
                <w:rFonts w:hint="default" w:ascii="Calibri" w:hAnsi="Calibri" w:eastAsia="SimSun" w:cs="Calibri"/>
                <w:kern w:val="0"/>
                <w:sz w:val="24"/>
                <w:szCs w:val="24"/>
                <w:lang w:val="fr-FR" w:eastAsia="zh-CN" w:bidi="ar"/>
              </w:rPr>
            </w:pPr>
            <w:r>
              <w:rPr>
                <w:rFonts w:hint="default" w:ascii="Calibri" w:hAnsi="Calibri" w:eastAsia="SimSun" w:cs="Calibri"/>
                <w:kern w:val="0"/>
                <w:sz w:val="24"/>
                <w:szCs w:val="24"/>
                <w:lang w:val="fr-FR" w:eastAsia="zh-CN" w:bidi="ar"/>
              </w:rPr>
              <w:t>25</w:t>
            </w:r>
          </w:p>
        </w:tc>
      </w:tr>
    </w:tbl>
    <w:p w14:paraId="14A26C09">
      <w:pPr>
        <w:rPr>
          <w:rFonts w:hint="default" w:ascii="Calibri" w:hAnsi="Calibri" w:eastAsia="SimSun" w:cs="Calibri"/>
          <w:i w:val="0"/>
          <w:iCs w:val="0"/>
          <w:sz w:val="24"/>
          <w:szCs w:val="24"/>
          <w:lang w:val="fr-FR"/>
        </w:rPr>
        <w:sectPr>
          <w:pgSz w:w="12240" w:h="15840"/>
          <w:pgMar w:top="1417" w:right="1417" w:bottom="1417" w:left="1701" w:header="720" w:footer="720" w:gutter="0"/>
          <w:pgNumType w:fmt="decimal"/>
          <w:cols w:space="720" w:num="1"/>
          <w:docGrid w:linePitch="360" w:charSpace="0"/>
        </w:sectPr>
      </w:pPr>
    </w:p>
    <w:p w14:paraId="583068F4">
      <w:pPr>
        <w:rPr>
          <w:rFonts w:hint="default" w:ascii="Calibri" w:hAnsi="Calibri" w:cs="Calibri"/>
        </w:rPr>
      </w:pPr>
    </w:p>
    <w:p w14:paraId="080CD111">
      <w:pPr>
        <w:pStyle w:val="2"/>
        <w:ind w:left="1440" w:leftChars="0" w:firstLine="720" w:firstLineChars="0"/>
        <w:jc w:val="left"/>
        <w:rPr>
          <w:rFonts w:hint="default" w:ascii="Calibri" w:hAnsi="Calibri" w:cs="Calibri"/>
          <w:lang w:val="fr-FR"/>
        </w:rPr>
      </w:pPr>
      <w:r>
        <w:rPr>
          <w:rFonts w:hint="default" w:ascii="Calibri" w:hAnsi="Calibri" w:cs="Calibri"/>
          <w:color w:val="1B3A6B"/>
        </w:rPr>
        <w:t>I. Présentation de l'organisme d'accueil</w:t>
      </w:r>
    </w:p>
    <w:p w14:paraId="7599107E">
      <w:pPr>
        <w:jc w:val="center"/>
        <w:rPr>
          <w:rFonts w:hint="default" w:ascii="Calibri" w:hAnsi="Calibri" w:cs="Calibri"/>
        </w:rPr>
      </w:pPr>
      <w:r>
        <w:rPr>
          <w:rFonts w:hint="default" w:ascii="Calibri" w:hAnsi="Calibri" w:cs="Calibri"/>
          <w:color w:val="2E74B5"/>
          <w:sz w:val="16"/>
        </w:rPr>
        <w:t>────────────────────────────────────────────────────────────</w:t>
      </w:r>
    </w:p>
    <w:p w14:paraId="16450DC3">
      <w:pPr>
        <w:pStyle w:val="3"/>
        <w:jc w:val="left"/>
        <w:rPr>
          <w:rFonts w:hint="default" w:ascii="Calibri" w:hAnsi="Calibri" w:cs="Calibri"/>
        </w:rPr>
      </w:pPr>
      <w:r>
        <w:rPr>
          <w:rFonts w:hint="default" w:ascii="Calibri" w:hAnsi="Calibri" w:cs="Calibri"/>
          <w:color w:val="2E74B5"/>
        </w:rPr>
        <w:t>I.1 Marsa Maroc — Présentation générale</w:t>
      </w:r>
    </w:p>
    <w:p w14:paraId="605F0B23">
      <w:pPr>
        <w:spacing w:before="40" w:after="120"/>
        <w:jc w:val="both"/>
        <w:rPr>
          <w:rFonts w:hint="default" w:ascii="Calibri" w:hAnsi="Calibri" w:cs="Calibri"/>
        </w:rPr>
      </w:pPr>
      <w:r>
        <w:rPr>
          <w:rFonts w:hint="default" w:ascii="Calibri" w:hAnsi="Calibri" w:cs="Calibri"/>
          <w:b w:val="0"/>
          <w:i w:val="0"/>
          <w:sz w:val="22"/>
        </w:rPr>
        <w:t>Marsa Maroc, officiellement dénommée Société d'Exploitation des Ports (SEP), est l'opérateur portuaire national du Maroc. Elle a été créée en 2006 dans le cadre de la réforme portuaire instaurée par la loi 15-02. La société est cotée à la Bourse de Casablanca depuis 2016.</w:t>
      </w:r>
    </w:p>
    <w:p w14:paraId="475F0EE8">
      <w:pPr>
        <w:spacing w:before="40" w:after="120"/>
        <w:jc w:val="both"/>
        <w:rPr>
          <w:rFonts w:hint="default" w:ascii="Calibri" w:hAnsi="Calibri" w:cs="Calibri"/>
        </w:rPr>
      </w:pPr>
      <w:r>
        <w:rPr>
          <w:rFonts w:hint="default" w:ascii="Calibri" w:hAnsi="Calibri" w:cs="Calibri"/>
          <w:b w:val="0"/>
          <w:i w:val="0"/>
          <w:sz w:val="22"/>
        </w:rPr>
        <w:t>Avec plus de 4 000 collaborateurs et une capacité de traitement dépassant 3,5 millions d'EVP par an, Marsa Maroc gère neuf terminaux répartis sur l'ensemble du littoral marocain :</w:t>
      </w:r>
    </w:p>
    <w:tbl>
      <w:tblPr>
        <w:tblStyle w:val="36"/>
        <w:tblpPr w:leftFromText="180" w:rightFromText="180" w:vertAnchor="text" w:horzAnchor="page" w:tblpX="1683" w:tblpY="32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12BF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B3A6B" w:sz="12" w:space="0"/>
              <w:left w:val="single" w:color="1B3A6B" w:sz="12" w:space="0"/>
              <w:bottom w:val="single" w:color="1B3A6B" w:sz="4" w:space="0"/>
              <w:right w:val="single" w:color="1B3A6B" w:sz="4" w:space="0"/>
            </w:tcBorders>
            <w:shd w:val="clear" w:color="auto" w:fill="EBF3FA"/>
          </w:tcPr>
          <w:p w14:paraId="0B2727D8">
            <w:pPr>
              <w:spacing w:after="0" w:line="240" w:lineRule="auto"/>
              <w:rPr>
                <w:rFonts w:hint="default" w:ascii="Calibri" w:hAnsi="Calibri" w:cs="Calibri"/>
              </w:rPr>
            </w:pPr>
            <w:r>
              <w:rPr>
                <w:rFonts w:hint="default" w:ascii="Calibri" w:hAnsi="Calibri" w:cs="Calibri"/>
                <w:b/>
                <w:color w:val="1B3A6B"/>
                <w:sz w:val="22"/>
              </w:rPr>
              <w:t xml:space="preserve">  Chiffres clés de Marsa Maroc</w:t>
            </w:r>
          </w:p>
          <w:p w14:paraId="5357AD63">
            <w:pPr>
              <w:spacing w:after="0" w:line="240" w:lineRule="auto"/>
              <w:rPr>
                <w:rFonts w:hint="default" w:ascii="Calibri" w:hAnsi="Calibri" w:cs="Calibri"/>
                <w:color w:val="1E293B"/>
                <w:sz w:val="20"/>
              </w:rPr>
            </w:pPr>
            <w:r>
              <w:rPr>
                <w:rFonts w:hint="default" w:ascii="Calibri" w:hAnsi="Calibri" w:cs="Calibri"/>
                <w:color w:val="1E293B"/>
                <w:sz w:val="20"/>
              </w:rPr>
              <w:t xml:space="preserve">• 4 000+ collaborateurs  </w:t>
            </w:r>
          </w:p>
          <w:p w14:paraId="6FEBFB08">
            <w:pPr>
              <w:spacing w:after="0" w:line="240" w:lineRule="auto"/>
              <w:rPr>
                <w:rFonts w:hint="default" w:ascii="Calibri" w:hAnsi="Calibri" w:cs="Calibri"/>
                <w:color w:val="1E293B"/>
                <w:sz w:val="20"/>
              </w:rPr>
            </w:pPr>
            <w:r>
              <w:rPr>
                <w:rFonts w:hint="default" w:ascii="Calibri" w:hAnsi="Calibri" w:cs="Calibri"/>
                <w:color w:val="1E293B"/>
                <w:sz w:val="20"/>
              </w:rPr>
              <w:t xml:space="preserve">• 3,5M+ EVP/an  </w:t>
            </w:r>
          </w:p>
          <w:p w14:paraId="088CDEBA">
            <w:pPr>
              <w:spacing w:after="0" w:line="240" w:lineRule="auto"/>
              <w:rPr>
                <w:rFonts w:hint="default" w:ascii="Calibri" w:hAnsi="Calibri" w:cs="Calibri"/>
                <w:color w:val="1E293B"/>
                <w:sz w:val="20"/>
              </w:rPr>
            </w:pPr>
            <w:r>
              <w:rPr>
                <w:rFonts w:hint="default" w:ascii="Calibri" w:hAnsi="Calibri" w:cs="Calibri"/>
                <w:color w:val="1E293B"/>
                <w:sz w:val="20"/>
              </w:rPr>
              <w:t>• 9 terminaux portuaires</w:t>
            </w:r>
            <w:r>
              <w:rPr>
                <w:rFonts w:hint="default" w:ascii="Calibri" w:hAnsi="Calibri" w:cs="Calibri"/>
                <w:color w:val="1E293B"/>
                <w:sz w:val="20"/>
              </w:rPr>
              <w:br w:type="textWrapping"/>
            </w:r>
            <w:r>
              <w:rPr>
                <w:rFonts w:hint="default" w:ascii="Calibri" w:hAnsi="Calibri" w:cs="Calibri"/>
                <w:color w:val="1E293B"/>
                <w:sz w:val="20"/>
              </w:rPr>
              <w:t xml:space="preserve">• Cotée à la Bourse de Casablanca  </w:t>
            </w:r>
          </w:p>
          <w:p w14:paraId="19CDC9FA">
            <w:pPr>
              <w:spacing w:after="0" w:line="240" w:lineRule="auto"/>
              <w:rPr>
                <w:rFonts w:hint="default" w:ascii="Calibri" w:hAnsi="Calibri" w:cs="Calibri"/>
              </w:rPr>
            </w:pPr>
            <w:r>
              <w:rPr>
                <w:rFonts w:hint="default" w:ascii="Calibri" w:hAnsi="Calibri" w:cs="Calibri"/>
                <w:color w:val="1E293B"/>
                <w:sz w:val="20"/>
              </w:rPr>
              <w:t>• Leader national de manutention portuaire</w:t>
            </w:r>
          </w:p>
        </w:tc>
      </w:tr>
    </w:tbl>
    <w:p w14:paraId="18626745">
      <w:pPr>
        <w:rPr>
          <w:rFonts w:hint="default" w:ascii="Calibri" w:hAnsi="Calibri" w:cs="Calibri"/>
          <w:lang w:val="fr-FR"/>
        </w:rPr>
      </w:pPr>
      <w:r>
        <w:rPr>
          <w:rFonts w:hint="default" w:ascii="Calibri" w:hAnsi="Calibri" w:cs="Calibri"/>
          <w:lang w:val="fr-FR"/>
        </w:rPr>
        <w:drawing>
          <wp:anchor distT="0" distB="0" distL="114300" distR="114300" simplePos="0" relativeHeight="251661312" behindDoc="0" locked="0" layoutInCell="1" allowOverlap="1">
            <wp:simplePos x="0" y="0"/>
            <wp:positionH relativeFrom="column">
              <wp:posOffset>-36830</wp:posOffset>
            </wp:positionH>
            <wp:positionV relativeFrom="paragraph">
              <wp:posOffset>34290</wp:posOffset>
            </wp:positionV>
            <wp:extent cx="5810250" cy="1680845"/>
            <wp:effectExtent l="0" t="0" r="0" b="14605"/>
            <wp:wrapTopAndBottom/>
            <wp:docPr id="11" name="Picture 11"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in"/>
                    <pic:cNvPicPr>
                      <a:picLocks noChangeAspect="1"/>
                    </pic:cNvPicPr>
                  </pic:nvPicPr>
                  <pic:blipFill>
                    <a:blip r:embed="rId8"/>
                    <a:stretch>
                      <a:fillRect/>
                    </a:stretch>
                  </pic:blipFill>
                  <pic:spPr>
                    <a:xfrm>
                      <a:off x="0" y="0"/>
                      <a:ext cx="5810250" cy="1680845"/>
                    </a:xfrm>
                    <a:prstGeom prst="rect">
                      <a:avLst/>
                    </a:prstGeom>
                  </pic:spPr>
                </pic:pic>
              </a:graphicData>
            </a:graphic>
          </wp:anchor>
        </w:drawing>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color w:val="808080" w:themeColor="background1" w:themeShade="80"/>
          <w:lang w:val="fr-FR"/>
        </w:rPr>
        <w:t>Figure 2</w:t>
      </w:r>
    </w:p>
    <w:p w14:paraId="22B25C24">
      <w:pPr>
        <w:pStyle w:val="23"/>
        <w:spacing w:after="60"/>
        <w:ind w:left="283"/>
        <w:rPr>
          <w:rFonts w:hint="default" w:ascii="Calibri" w:hAnsi="Calibri" w:cs="Calibri"/>
        </w:rPr>
      </w:pPr>
      <w:r>
        <w:rPr>
          <w:rFonts w:hint="default" w:ascii="Calibri" w:hAnsi="Calibri" w:cs="Calibri"/>
          <w:sz w:val="22"/>
        </w:rPr>
        <w:t>Terminal à conteneurs TC3 — Port de Casablanca (siège social)</w:t>
      </w:r>
    </w:p>
    <w:p w14:paraId="402782C1">
      <w:pPr>
        <w:pStyle w:val="23"/>
        <w:spacing w:after="60"/>
        <w:ind w:left="283"/>
        <w:rPr>
          <w:rFonts w:hint="default" w:ascii="Calibri" w:hAnsi="Calibri" w:cs="Calibri"/>
        </w:rPr>
      </w:pPr>
      <w:r>
        <w:rPr>
          <w:rFonts w:hint="default" w:ascii="Calibri" w:hAnsi="Calibri" w:cs="Calibri"/>
          <w:sz w:val="22"/>
        </w:rPr>
        <w:t>Terminal à conteneurs — Port de Tanger Med</w:t>
      </w:r>
    </w:p>
    <w:p w14:paraId="12411EEA">
      <w:pPr>
        <w:pStyle w:val="23"/>
        <w:spacing w:after="60"/>
        <w:ind w:left="283"/>
        <w:rPr>
          <w:rFonts w:hint="default" w:ascii="Calibri" w:hAnsi="Calibri" w:cs="Calibri"/>
        </w:rPr>
      </w:pPr>
      <w:r>
        <w:rPr>
          <w:rFonts w:hint="default" w:ascii="Calibri" w:hAnsi="Calibri" w:cs="Calibri"/>
          <w:sz w:val="22"/>
        </w:rPr>
        <w:t>Terminal polyvalent — Port d'Agadir</w:t>
      </w:r>
    </w:p>
    <w:p w14:paraId="1D921574">
      <w:pPr>
        <w:pStyle w:val="23"/>
        <w:spacing w:after="60"/>
        <w:ind w:left="283"/>
        <w:rPr>
          <w:rFonts w:hint="default" w:ascii="Calibri" w:hAnsi="Calibri" w:cs="Calibri"/>
        </w:rPr>
      </w:pPr>
      <w:r>
        <w:rPr>
          <w:rFonts w:hint="default" w:ascii="Calibri" w:hAnsi="Calibri" w:cs="Calibri"/>
          <w:sz w:val="22"/>
        </w:rPr>
        <w:t>Port de Nador West Med (en développement)</w:t>
      </w:r>
    </w:p>
    <w:p w14:paraId="45ED5A89">
      <w:pPr>
        <w:pStyle w:val="23"/>
        <w:spacing w:after="60"/>
        <w:ind w:left="283"/>
        <w:rPr>
          <w:rFonts w:hint="default" w:ascii="Calibri" w:hAnsi="Calibri" w:cs="Calibri"/>
        </w:rPr>
      </w:pPr>
      <w:r>
        <w:rPr>
          <w:rFonts w:hint="default" w:ascii="Calibri" w:hAnsi="Calibri" w:cs="Calibri"/>
          <w:sz w:val="22"/>
        </w:rPr>
        <w:t>Ports de Mohammedia, Jorf Lasfar, Safi, Laâyoune et Dakhla</w:t>
      </w:r>
    </w:p>
    <w:p w14:paraId="1F3DDB8C">
      <w:pPr>
        <w:pStyle w:val="3"/>
        <w:jc w:val="left"/>
        <w:rPr>
          <w:rFonts w:hint="default" w:ascii="Calibri" w:hAnsi="Calibri" w:cs="Calibri"/>
        </w:rPr>
      </w:pPr>
      <w:r>
        <w:rPr>
          <w:rFonts w:hint="default" w:ascii="Calibri" w:hAnsi="Calibri" w:cs="Calibri"/>
          <w:color w:val="2E74B5"/>
        </w:rPr>
        <w:t>I.2 Direction des Systèmes d'Information (DSI)</w:t>
      </w:r>
    </w:p>
    <w:p w14:paraId="292AF9AD">
      <w:pPr>
        <w:spacing w:before="40" w:after="120"/>
        <w:jc w:val="both"/>
        <w:rPr>
          <w:rFonts w:hint="default" w:ascii="Calibri" w:hAnsi="Calibri" w:cs="Calibri"/>
        </w:rPr>
      </w:pPr>
      <w:r>
        <w:rPr>
          <w:rFonts w:hint="default" w:ascii="Calibri" w:hAnsi="Calibri" w:cs="Calibri"/>
          <w:b w:val="0"/>
          <w:i w:val="0"/>
          <w:sz w:val="22"/>
        </w:rPr>
        <w:t>La DSI est responsable de l'ensemble du patrimoine informatique de Marsa Maroc. Elle pilote la stratégie SI, assure le développement des applications métier et garantit la disponibilité et la sécurité de l'infrastructure technique.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2207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D9488"/>
          </w:tcPr>
          <w:p w14:paraId="0608EDCB">
            <w:pPr>
              <w:spacing w:after="0" w:line="240" w:lineRule="auto"/>
              <w:rPr>
                <w:rFonts w:hint="default" w:ascii="Calibri" w:hAnsi="Calibri" w:cs="Calibri"/>
              </w:rPr>
            </w:pPr>
            <w:r>
              <w:rPr>
                <w:rFonts w:hint="default" w:ascii="Calibri" w:hAnsi="Calibri" w:cs="Calibri"/>
                <w:b/>
                <w:color w:val="FFFFFF"/>
                <w:sz w:val="20"/>
              </w:rPr>
              <w:t>Pôle</w:t>
            </w:r>
          </w:p>
        </w:tc>
        <w:tc>
          <w:tcPr>
            <w:tcW w:w="3041" w:type="dxa"/>
            <w:shd w:val="clear" w:color="auto" w:fill="0D9488"/>
          </w:tcPr>
          <w:p w14:paraId="4E85457D">
            <w:pPr>
              <w:spacing w:after="0" w:line="240" w:lineRule="auto"/>
              <w:rPr>
                <w:rFonts w:hint="default" w:ascii="Calibri" w:hAnsi="Calibri" w:cs="Calibri"/>
              </w:rPr>
            </w:pPr>
            <w:r>
              <w:rPr>
                <w:rFonts w:hint="default" w:ascii="Calibri" w:hAnsi="Calibri" w:cs="Calibri"/>
                <w:b/>
                <w:color w:val="FFFFFF"/>
                <w:sz w:val="20"/>
              </w:rPr>
              <w:t>Responsabilité</w:t>
            </w:r>
          </w:p>
        </w:tc>
        <w:tc>
          <w:tcPr>
            <w:tcW w:w="3041" w:type="dxa"/>
            <w:shd w:val="clear" w:color="auto" w:fill="0D9488"/>
          </w:tcPr>
          <w:p w14:paraId="465C8160">
            <w:pPr>
              <w:spacing w:after="0" w:line="240" w:lineRule="auto"/>
              <w:rPr>
                <w:rFonts w:hint="default" w:ascii="Calibri" w:hAnsi="Calibri" w:cs="Calibri"/>
              </w:rPr>
            </w:pPr>
            <w:r>
              <w:rPr>
                <w:rFonts w:hint="default" w:ascii="Calibri" w:hAnsi="Calibri" w:cs="Calibri"/>
                <w:b/>
                <w:color w:val="FFFFFF"/>
                <w:sz w:val="20"/>
              </w:rPr>
              <w:t>Technologies</w:t>
            </w:r>
          </w:p>
        </w:tc>
      </w:tr>
      <w:tr w14:paraId="407A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0F368BEE">
            <w:pPr>
              <w:spacing w:after="0" w:line="240" w:lineRule="auto"/>
              <w:rPr>
                <w:rFonts w:hint="default" w:ascii="Calibri" w:hAnsi="Calibri" w:cs="Calibri"/>
              </w:rPr>
            </w:pPr>
            <w:r>
              <w:rPr>
                <w:rFonts w:hint="default" w:ascii="Calibri" w:hAnsi="Calibri" w:cs="Calibri"/>
                <w:sz w:val="20"/>
              </w:rPr>
              <w:t>Développement</w:t>
            </w:r>
          </w:p>
        </w:tc>
        <w:tc>
          <w:tcPr>
            <w:tcW w:w="3041" w:type="dxa"/>
          </w:tcPr>
          <w:p w14:paraId="611E3169">
            <w:pPr>
              <w:spacing w:after="0" w:line="240" w:lineRule="auto"/>
              <w:rPr>
                <w:rFonts w:hint="default" w:ascii="Calibri" w:hAnsi="Calibri" w:cs="Calibri"/>
              </w:rPr>
            </w:pPr>
            <w:r>
              <w:rPr>
                <w:rFonts w:hint="default" w:ascii="Calibri" w:hAnsi="Calibri" w:cs="Calibri"/>
                <w:sz w:val="20"/>
              </w:rPr>
              <w:t>Applications métier, APIs, intégration</w:t>
            </w:r>
          </w:p>
        </w:tc>
        <w:tc>
          <w:tcPr>
            <w:tcW w:w="3041" w:type="dxa"/>
          </w:tcPr>
          <w:p w14:paraId="375FC6CF">
            <w:pPr>
              <w:spacing w:after="0" w:line="240" w:lineRule="auto"/>
              <w:rPr>
                <w:rFonts w:hint="default" w:ascii="Calibri" w:hAnsi="Calibri" w:cs="Calibri"/>
              </w:rPr>
            </w:pPr>
            <w:r>
              <w:rPr>
                <w:rFonts w:hint="default" w:ascii="Calibri" w:hAnsi="Calibri" w:cs="Calibri"/>
                <w:sz w:val="20"/>
              </w:rPr>
              <w:t>Java, .NET, Node.js, React</w:t>
            </w:r>
          </w:p>
        </w:tc>
      </w:tr>
      <w:tr w14:paraId="7B1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080F3DDD">
            <w:pPr>
              <w:spacing w:after="0" w:line="240" w:lineRule="auto"/>
              <w:rPr>
                <w:rFonts w:hint="default" w:ascii="Calibri" w:hAnsi="Calibri" w:cs="Calibri"/>
              </w:rPr>
            </w:pPr>
            <w:r>
              <w:rPr>
                <w:rFonts w:hint="default" w:ascii="Calibri" w:hAnsi="Calibri" w:cs="Calibri"/>
                <w:sz w:val="20"/>
              </w:rPr>
              <w:t>Infrastructure</w:t>
            </w:r>
          </w:p>
        </w:tc>
        <w:tc>
          <w:tcPr>
            <w:tcW w:w="3041" w:type="dxa"/>
          </w:tcPr>
          <w:p w14:paraId="5018D7B7">
            <w:pPr>
              <w:spacing w:after="0" w:line="240" w:lineRule="auto"/>
              <w:rPr>
                <w:rFonts w:hint="default" w:ascii="Calibri" w:hAnsi="Calibri" w:cs="Calibri"/>
              </w:rPr>
            </w:pPr>
            <w:r>
              <w:rPr>
                <w:rFonts w:hint="default" w:ascii="Calibri" w:hAnsi="Calibri" w:cs="Calibri"/>
                <w:sz w:val="20"/>
              </w:rPr>
              <w:t>Serveurs, réseau, virtualisation</w:t>
            </w:r>
          </w:p>
        </w:tc>
        <w:tc>
          <w:tcPr>
            <w:tcW w:w="3041" w:type="dxa"/>
          </w:tcPr>
          <w:p w14:paraId="0F3C9EFA">
            <w:pPr>
              <w:spacing w:after="0" w:line="240" w:lineRule="auto"/>
              <w:rPr>
                <w:rFonts w:hint="default" w:ascii="Calibri" w:hAnsi="Calibri" w:cs="Calibri"/>
              </w:rPr>
            </w:pPr>
            <w:r>
              <w:rPr>
                <w:rFonts w:hint="default" w:ascii="Calibri" w:hAnsi="Calibri" w:cs="Calibri"/>
                <w:sz w:val="20"/>
              </w:rPr>
              <w:t>VMware, Linux, Windows Server</w:t>
            </w:r>
          </w:p>
        </w:tc>
      </w:tr>
      <w:tr w14:paraId="2C6C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5AB74814">
            <w:pPr>
              <w:spacing w:after="0" w:line="240" w:lineRule="auto"/>
              <w:rPr>
                <w:rFonts w:hint="default" w:ascii="Calibri" w:hAnsi="Calibri" w:cs="Calibri"/>
              </w:rPr>
            </w:pPr>
            <w:r>
              <w:rPr>
                <w:rFonts w:hint="default" w:ascii="Calibri" w:hAnsi="Calibri" w:cs="Calibri"/>
                <w:sz w:val="20"/>
              </w:rPr>
              <w:t>Data &amp; IA</w:t>
            </w:r>
          </w:p>
        </w:tc>
        <w:tc>
          <w:tcPr>
            <w:tcW w:w="3041" w:type="dxa"/>
          </w:tcPr>
          <w:p w14:paraId="77034639">
            <w:pPr>
              <w:spacing w:after="0" w:line="240" w:lineRule="auto"/>
              <w:rPr>
                <w:rFonts w:hint="default" w:ascii="Calibri" w:hAnsi="Calibri" w:cs="Calibri"/>
              </w:rPr>
            </w:pPr>
            <w:r>
              <w:rPr>
                <w:rFonts w:hint="default" w:ascii="Calibri" w:hAnsi="Calibri" w:cs="Calibri"/>
                <w:sz w:val="20"/>
              </w:rPr>
              <w:t>Big Data, analytique, IA</w:t>
            </w:r>
          </w:p>
        </w:tc>
        <w:tc>
          <w:tcPr>
            <w:tcW w:w="3041" w:type="dxa"/>
          </w:tcPr>
          <w:p w14:paraId="45871CB6">
            <w:pPr>
              <w:spacing w:after="0" w:line="240" w:lineRule="auto"/>
              <w:rPr>
                <w:rFonts w:hint="default" w:ascii="Calibri" w:hAnsi="Calibri" w:cs="Calibri"/>
              </w:rPr>
            </w:pPr>
            <w:r>
              <w:rPr>
                <w:rFonts w:hint="default" w:ascii="Calibri" w:hAnsi="Calibri" w:cs="Calibri"/>
                <w:sz w:val="20"/>
              </w:rPr>
              <w:t>Python, TensorFlow, Ollama</w:t>
            </w:r>
          </w:p>
        </w:tc>
      </w:tr>
      <w:tr w14:paraId="00FB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4B68F78C">
            <w:pPr>
              <w:spacing w:after="0" w:line="240" w:lineRule="auto"/>
              <w:rPr>
                <w:rFonts w:hint="default" w:ascii="Calibri" w:hAnsi="Calibri" w:cs="Calibri"/>
              </w:rPr>
            </w:pPr>
            <w:r>
              <w:rPr>
                <w:rFonts w:hint="default" w:ascii="Calibri" w:hAnsi="Calibri" w:cs="Calibri"/>
                <w:sz w:val="20"/>
              </w:rPr>
              <w:t>Cybersécurité</w:t>
            </w:r>
          </w:p>
        </w:tc>
        <w:tc>
          <w:tcPr>
            <w:tcW w:w="3041" w:type="dxa"/>
          </w:tcPr>
          <w:p w14:paraId="53F5F114">
            <w:pPr>
              <w:spacing w:after="0" w:line="240" w:lineRule="auto"/>
              <w:rPr>
                <w:rFonts w:hint="default" w:ascii="Calibri" w:hAnsi="Calibri" w:cs="Calibri"/>
              </w:rPr>
            </w:pPr>
            <w:r>
              <w:rPr>
                <w:rFonts w:hint="default" w:ascii="Calibri" w:hAnsi="Calibri" w:cs="Calibri"/>
                <w:sz w:val="20"/>
              </w:rPr>
              <w:t>Protection données, audits, SIEM</w:t>
            </w:r>
          </w:p>
        </w:tc>
        <w:tc>
          <w:tcPr>
            <w:tcW w:w="3041" w:type="dxa"/>
          </w:tcPr>
          <w:p w14:paraId="76082F14">
            <w:pPr>
              <w:spacing w:after="0" w:line="240" w:lineRule="auto"/>
              <w:rPr>
                <w:rFonts w:hint="default" w:ascii="Calibri" w:hAnsi="Calibri" w:cs="Calibri"/>
              </w:rPr>
            </w:pPr>
            <w:r>
              <w:rPr>
                <w:rFonts w:hint="default" w:ascii="Calibri" w:hAnsi="Calibri" w:cs="Calibri"/>
                <w:sz w:val="20"/>
              </w:rPr>
              <w:t>Firewall, VPN, antivirus</w:t>
            </w:r>
          </w:p>
        </w:tc>
      </w:tr>
      <w:tr w14:paraId="086A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151B0CFB">
            <w:pPr>
              <w:spacing w:after="0" w:line="240" w:lineRule="auto"/>
              <w:rPr>
                <w:rFonts w:hint="default" w:ascii="Calibri" w:hAnsi="Calibri" w:cs="Calibri"/>
              </w:rPr>
            </w:pPr>
            <w:r>
              <w:rPr>
                <w:rFonts w:hint="default" w:ascii="Calibri" w:hAnsi="Calibri" w:cs="Calibri"/>
                <w:sz w:val="20"/>
              </w:rPr>
              <w:t>Support</w:t>
            </w:r>
          </w:p>
        </w:tc>
        <w:tc>
          <w:tcPr>
            <w:tcW w:w="3041" w:type="dxa"/>
          </w:tcPr>
          <w:p w14:paraId="2F7A304D">
            <w:pPr>
              <w:spacing w:after="0" w:line="240" w:lineRule="auto"/>
              <w:rPr>
                <w:rFonts w:hint="default" w:ascii="Calibri" w:hAnsi="Calibri" w:cs="Calibri"/>
              </w:rPr>
            </w:pPr>
            <w:r>
              <w:rPr>
                <w:rFonts w:hint="default" w:ascii="Calibri" w:hAnsi="Calibri" w:cs="Calibri"/>
                <w:sz w:val="20"/>
              </w:rPr>
              <w:t>Helpdesk, formation, maintenance</w:t>
            </w:r>
          </w:p>
        </w:tc>
        <w:tc>
          <w:tcPr>
            <w:tcW w:w="3041" w:type="dxa"/>
          </w:tcPr>
          <w:p w14:paraId="642572D9">
            <w:pPr>
              <w:spacing w:after="0" w:line="240" w:lineRule="auto"/>
              <w:rPr>
                <w:rFonts w:hint="default" w:ascii="Calibri" w:hAnsi="Calibri" w:cs="Calibri"/>
              </w:rPr>
            </w:pPr>
            <w:r>
              <w:rPr>
                <w:rFonts w:hint="default" w:ascii="Calibri" w:hAnsi="Calibri" w:cs="Calibri"/>
                <w:sz w:val="20"/>
              </w:rPr>
              <w:t>ITSM, gestion des incidents</w:t>
            </w:r>
          </w:p>
        </w:tc>
      </w:tr>
    </w:tbl>
    <w:p w14:paraId="679B939E">
      <w:pPr>
        <w:rPr>
          <w:rFonts w:hint="default" w:ascii="Calibri" w:hAnsi="Calibri" w:cs="Calibri"/>
        </w:rPr>
      </w:pPr>
    </w:p>
    <w:p w14:paraId="724C2405">
      <w:pPr>
        <w:pStyle w:val="3"/>
        <w:jc w:val="left"/>
        <w:rPr>
          <w:rFonts w:hint="default" w:ascii="Calibri" w:hAnsi="Calibri" w:cs="Calibri"/>
        </w:rPr>
      </w:pPr>
      <w:r>
        <w:rPr>
          <w:rFonts w:hint="default" w:ascii="Calibri" w:hAnsi="Calibri" w:cs="Calibri"/>
          <w:color w:val="2E74B5"/>
        </w:rPr>
        <w:t>I.3 Contexte du stage</w:t>
      </w:r>
    </w:p>
    <w:p w14:paraId="47BBEE49">
      <w:pPr>
        <w:spacing w:before="40" w:after="120"/>
        <w:jc w:val="both"/>
        <w:rPr>
          <w:rFonts w:hint="default" w:ascii="Calibri" w:hAnsi="Calibri" w:cs="Calibri"/>
        </w:rPr>
      </w:pPr>
      <w:r>
        <w:rPr>
          <w:rFonts w:hint="default" w:ascii="Calibri" w:hAnsi="Calibri" w:cs="Calibri"/>
          <w:b w:val="0"/>
          <w:i w:val="0"/>
          <w:sz w:val="22"/>
        </w:rPr>
        <w:t>Ce stage de fin d'études, réalisé à la DSI de Marsa Maroc sous l'encadrement de M. DEHHAK NOUAMANE, s'inscrit dans le cadre de ma formation en développement informatique à l'OFPPT. Le projet vise à développer un système intelligent de détection et de suivi des conteneurs portuaires, intégrant un modèle de vision par ordinateur YOLOv8 directement dans les caméras des équipes terrain.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5633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F97316" w:sz="12" w:space="0"/>
              <w:left w:val="single" w:color="F97316" w:sz="12" w:space="0"/>
              <w:bottom w:val="single" w:color="F97316" w:sz="4" w:space="0"/>
              <w:right w:val="single" w:color="F97316" w:sz="4" w:space="0"/>
            </w:tcBorders>
            <w:shd w:val="clear" w:color="auto" w:fill="FFF7ED"/>
          </w:tcPr>
          <w:p w14:paraId="54C56E70">
            <w:pPr>
              <w:spacing w:after="0" w:line="240" w:lineRule="auto"/>
              <w:rPr>
                <w:rFonts w:hint="default" w:ascii="Calibri" w:hAnsi="Calibri" w:cs="Calibri"/>
              </w:rPr>
            </w:pPr>
            <w:r>
              <w:rPr>
                <w:rFonts w:hint="default" w:ascii="Calibri" w:hAnsi="Calibri" w:cs="Calibri"/>
                <w:b/>
                <w:color w:val="F97316"/>
                <w:sz w:val="22"/>
              </w:rPr>
              <w:t xml:space="preserve">  🎯 Objectif principal du stage</w:t>
            </w:r>
          </w:p>
          <w:p w14:paraId="3BF971BD">
            <w:pPr>
              <w:spacing w:after="0" w:line="240" w:lineRule="auto"/>
              <w:rPr>
                <w:rFonts w:hint="default" w:ascii="Calibri" w:hAnsi="Calibri" w:cs="Calibri"/>
              </w:rPr>
            </w:pPr>
            <w:r>
              <w:rPr>
                <w:rFonts w:hint="default" w:ascii="Calibri" w:hAnsi="Calibri" w:cs="Calibri"/>
                <w:color w:val="1E293B"/>
                <w:sz w:val="20"/>
              </w:rPr>
              <w:t>Concevoir et déployer un système complet de détection automatique des codes conteneurs par caméra (YOLO + OCR), avec tableau de bord web, alertes WhatsApp et rapports IA.</w:t>
            </w:r>
          </w:p>
        </w:tc>
      </w:tr>
    </w:tbl>
    <w:p w14:paraId="78EF5B52">
      <w:pPr>
        <w:rPr>
          <w:rFonts w:hint="default" w:ascii="Calibri" w:hAnsi="Calibri" w:cs="Calibri"/>
        </w:rPr>
      </w:pPr>
    </w:p>
    <w:p w14:paraId="6A63A0A2">
      <w:pPr>
        <w:rPr>
          <w:rFonts w:hint="default" w:ascii="Calibri" w:hAnsi="Calibri" w:cs="Calibri"/>
        </w:rPr>
      </w:pPr>
    </w:p>
    <w:p w14:paraId="56392058">
      <w:pPr>
        <w:pStyle w:val="2"/>
        <w:ind w:left="2160" w:leftChars="0" w:firstLine="720" w:firstLineChars="0"/>
        <w:jc w:val="left"/>
        <w:rPr>
          <w:rFonts w:hint="default" w:ascii="Calibri" w:hAnsi="Calibri" w:cs="Calibri"/>
        </w:rPr>
      </w:pPr>
      <w:r>
        <w:rPr>
          <w:rFonts w:hint="default" w:ascii="Calibri" w:hAnsi="Calibri" w:cs="Calibri"/>
          <w:color w:val="1B3A6B"/>
        </w:rPr>
        <w:t>II. Contexte et problématique</w:t>
      </w:r>
    </w:p>
    <w:p w14:paraId="4F57855A">
      <w:pPr>
        <w:jc w:val="center"/>
        <w:rPr>
          <w:rFonts w:hint="default" w:ascii="Calibri" w:hAnsi="Calibri" w:cs="Calibri"/>
        </w:rPr>
      </w:pPr>
      <w:r>
        <w:rPr>
          <w:rFonts w:hint="default" w:ascii="Calibri" w:hAnsi="Calibri" w:cs="Calibri"/>
          <w:color w:val="2E74B5"/>
          <w:sz w:val="16"/>
        </w:rPr>
        <w:t>────────────────────────────────────────────────────────────</w:t>
      </w:r>
    </w:p>
    <w:p w14:paraId="11A74A96">
      <w:pPr>
        <w:pStyle w:val="3"/>
        <w:jc w:val="left"/>
        <w:rPr>
          <w:rFonts w:hint="default" w:ascii="Calibri" w:hAnsi="Calibri" w:cs="Calibri"/>
        </w:rPr>
      </w:pPr>
      <w:r>
        <w:rPr>
          <w:rFonts w:hint="default" w:ascii="Calibri" w:hAnsi="Calibri" w:cs="Calibri"/>
          <w:color w:val="2E74B5"/>
        </w:rPr>
        <w:t>II.1 Enjeux de la gestion des conteneurs portuaires</w:t>
      </w:r>
    </w:p>
    <w:p w14:paraId="7BC654BC">
      <w:pPr>
        <w:spacing w:before="40" w:after="120"/>
        <w:jc w:val="both"/>
        <w:rPr>
          <w:rFonts w:hint="default" w:ascii="Calibri" w:hAnsi="Calibri" w:cs="Calibri"/>
        </w:rPr>
      </w:pPr>
      <w:r>
        <w:rPr>
          <w:rFonts w:hint="default" w:ascii="Calibri" w:hAnsi="Calibri" w:cs="Calibri"/>
          <w:b w:val="0"/>
          <w:i w:val="0"/>
          <w:sz w:val="22"/>
        </w:rPr>
        <w:t>Un terminal à conteneurs est un espace logistique complexe où des milliers de conteneurs transitent chaque jour. Chaque conteneur possède un code unique (ex. : MSCU1234567) conforme à la norme ISO 6346 et un code ISO de taille/type (ex. : 22G1 pour un conteneur 20 pieds standard).</w:t>
      </w:r>
    </w:p>
    <w:p w14:paraId="193839C6">
      <w:pPr>
        <w:spacing w:before="40" w:after="120"/>
        <w:jc w:val="both"/>
        <w:rPr>
          <w:rFonts w:hint="default" w:ascii="Calibri" w:hAnsi="Calibri" w:cs="Calibri"/>
        </w:rPr>
      </w:pPr>
      <w:r>
        <w:rPr>
          <w:rFonts w:hint="default" w:ascii="Calibri" w:hAnsi="Calibri" w:cs="Calibri"/>
          <w:b w:val="0"/>
          <w:i w:val="0"/>
          <w:sz w:val="22"/>
        </w:rPr>
        <w:t>L'enregistrement précis et en temps réel de ces informations est essentiel pour :</w:t>
      </w:r>
    </w:p>
    <w:p w14:paraId="74D2362B">
      <w:pPr>
        <w:pStyle w:val="23"/>
        <w:spacing w:after="60"/>
        <w:ind w:left="283"/>
        <w:rPr>
          <w:rFonts w:hint="default" w:ascii="Calibri" w:hAnsi="Calibri" w:cs="Calibri"/>
        </w:rPr>
      </w:pPr>
      <w:r>
        <w:rPr>
          <w:rFonts w:hint="default" w:ascii="Calibri" w:hAnsi="Calibri" w:cs="Calibri"/>
          <w:sz w:val="22"/>
        </w:rPr>
        <w:t>La facturation des prestations aux armateurs.</w:t>
      </w:r>
    </w:p>
    <w:p w14:paraId="733E1833">
      <w:pPr>
        <w:pStyle w:val="23"/>
        <w:spacing w:after="60"/>
        <w:ind w:left="283"/>
        <w:rPr>
          <w:rFonts w:hint="default" w:ascii="Calibri" w:hAnsi="Calibri" w:cs="Calibri"/>
        </w:rPr>
      </w:pPr>
      <w:r>
        <w:rPr>
          <w:rFonts w:hint="default" w:ascii="Calibri" w:hAnsi="Calibri" w:cs="Calibri"/>
          <w:sz w:val="22"/>
        </w:rPr>
        <w:t>La planification des opérations de chargement et déchargement.</w:t>
      </w:r>
    </w:p>
    <w:p w14:paraId="7D1EEC04">
      <w:pPr>
        <w:pStyle w:val="23"/>
        <w:spacing w:after="60"/>
        <w:ind w:left="283"/>
        <w:rPr>
          <w:rFonts w:hint="default" w:ascii="Calibri" w:hAnsi="Calibri" w:cs="Calibri"/>
        </w:rPr>
      </w:pPr>
      <w:r>
        <w:rPr>
          <w:rFonts w:hint="default" w:ascii="Calibri" w:hAnsi="Calibri" w:cs="Calibri"/>
          <w:sz w:val="22"/>
        </w:rPr>
        <w:t>La conformité réglementaire et douanière.</w:t>
      </w:r>
    </w:p>
    <w:p w14:paraId="2D655E9D">
      <w:pPr>
        <w:pStyle w:val="23"/>
        <w:spacing w:after="60"/>
        <w:ind w:left="283"/>
        <w:rPr>
          <w:rFonts w:hint="default" w:ascii="Calibri" w:hAnsi="Calibri" w:cs="Calibri"/>
        </w:rPr>
      </w:pPr>
      <w:r>
        <w:rPr>
          <w:rFonts w:hint="default" w:ascii="Calibri" w:hAnsi="Calibri" w:cs="Calibri"/>
          <w:sz w:val="22"/>
        </w:rPr>
        <w:t>La traçabilité complète des mouvements de conteneurs.</w:t>
      </w:r>
    </w:p>
    <w:p w14:paraId="1F57C0EE">
      <w:pPr>
        <w:pStyle w:val="23"/>
        <w:spacing w:after="60"/>
        <w:ind w:left="283"/>
        <w:rPr>
          <w:rFonts w:hint="default" w:ascii="Calibri" w:hAnsi="Calibri" w:cs="Calibri"/>
        </w:rPr>
      </w:pPr>
      <w:r>
        <w:rPr>
          <w:rFonts w:hint="default" w:ascii="Calibri" w:hAnsi="Calibri" w:cs="Calibri"/>
          <w:sz w:val="22"/>
        </w:rPr>
        <w:t>La détection précoce des anomalies et des pannes matérielles.</w:t>
      </w:r>
    </w:p>
    <w:p w14:paraId="04A10154">
      <w:pPr>
        <w:pStyle w:val="3"/>
        <w:jc w:val="left"/>
        <w:rPr>
          <w:rFonts w:hint="default" w:ascii="Calibri" w:hAnsi="Calibri" w:cs="Calibri"/>
        </w:rPr>
      </w:pPr>
      <w:r>
        <w:rPr>
          <w:rFonts w:hint="default" w:ascii="Calibri" w:hAnsi="Calibri" w:cs="Calibri"/>
          <w:color w:val="2E74B5"/>
        </w:rPr>
        <w:t>II.2 Problèmes identifiés avant le projet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AB9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DC2626"/>
          </w:tcPr>
          <w:p w14:paraId="3D27F903">
            <w:pPr>
              <w:spacing w:after="0" w:line="240" w:lineRule="auto"/>
              <w:rPr>
                <w:rFonts w:hint="default" w:ascii="Calibri" w:hAnsi="Calibri" w:cs="Calibri"/>
              </w:rPr>
            </w:pPr>
            <w:r>
              <w:rPr>
                <w:rFonts w:hint="default" w:ascii="Calibri" w:hAnsi="Calibri" w:cs="Calibri"/>
                <w:b/>
                <w:color w:val="FFFFFF"/>
                <w:sz w:val="20"/>
              </w:rPr>
              <w:t>Problème</w:t>
            </w:r>
          </w:p>
        </w:tc>
        <w:tc>
          <w:tcPr>
            <w:tcW w:w="3041" w:type="dxa"/>
            <w:shd w:val="clear" w:color="auto" w:fill="DC2626"/>
          </w:tcPr>
          <w:p w14:paraId="61E3B02D">
            <w:pPr>
              <w:spacing w:after="0" w:line="240" w:lineRule="auto"/>
              <w:rPr>
                <w:rFonts w:hint="default" w:ascii="Calibri" w:hAnsi="Calibri" w:cs="Calibri"/>
              </w:rPr>
            </w:pPr>
            <w:r>
              <w:rPr>
                <w:rFonts w:hint="default" w:ascii="Calibri" w:hAnsi="Calibri" w:cs="Calibri"/>
                <w:b/>
                <w:color w:val="FFFFFF"/>
                <w:sz w:val="20"/>
              </w:rPr>
              <w:t>Impact</w:t>
            </w:r>
          </w:p>
        </w:tc>
        <w:tc>
          <w:tcPr>
            <w:tcW w:w="3041" w:type="dxa"/>
            <w:shd w:val="clear" w:color="auto" w:fill="DC2626"/>
          </w:tcPr>
          <w:p w14:paraId="2EA13546">
            <w:pPr>
              <w:spacing w:after="0" w:line="240" w:lineRule="auto"/>
              <w:rPr>
                <w:rFonts w:hint="default" w:ascii="Calibri" w:hAnsi="Calibri" w:cs="Calibri"/>
              </w:rPr>
            </w:pPr>
            <w:r>
              <w:rPr>
                <w:rFonts w:hint="default" w:ascii="Calibri" w:hAnsi="Calibri" w:cs="Calibri"/>
                <w:b/>
                <w:color w:val="FFFFFF"/>
                <w:sz w:val="20"/>
              </w:rPr>
              <w:t>Fréquence</w:t>
            </w:r>
          </w:p>
        </w:tc>
      </w:tr>
      <w:tr w14:paraId="405B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EF2F2"/>
          </w:tcPr>
          <w:p w14:paraId="7EB1A3D2">
            <w:pPr>
              <w:spacing w:after="0" w:line="240" w:lineRule="auto"/>
              <w:rPr>
                <w:rFonts w:hint="default" w:ascii="Calibri" w:hAnsi="Calibri" w:cs="Calibri"/>
              </w:rPr>
            </w:pPr>
            <w:r>
              <w:rPr>
                <w:rFonts w:hint="default" w:ascii="Calibri" w:hAnsi="Calibri" w:cs="Calibri"/>
                <w:sz w:val="20"/>
              </w:rPr>
              <w:t>Lecture manuelle des codes conteneurs</w:t>
            </w:r>
          </w:p>
        </w:tc>
        <w:tc>
          <w:tcPr>
            <w:tcW w:w="3041" w:type="dxa"/>
          </w:tcPr>
          <w:p w14:paraId="51A56A6C">
            <w:pPr>
              <w:spacing w:after="0" w:line="240" w:lineRule="auto"/>
              <w:rPr>
                <w:rFonts w:hint="default" w:ascii="Calibri" w:hAnsi="Calibri" w:cs="Calibri"/>
              </w:rPr>
            </w:pPr>
            <w:r>
              <w:rPr>
                <w:rFonts w:hint="default" w:ascii="Calibri" w:hAnsi="Calibri" w:cs="Calibri"/>
                <w:sz w:val="20"/>
              </w:rPr>
              <w:t>Erreurs humaines, lenteur du processus</w:t>
            </w:r>
          </w:p>
        </w:tc>
        <w:tc>
          <w:tcPr>
            <w:tcW w:w="3041" w:type="dxa"/>
          </w:tcPr>
          <w:p w14:paraId="04805AC4">
            <w:pPr>
              <w:spacing w:after="0" w:line="240" w:lineRule="auto"/>
              <w:rPr>
                <w:rFonts w:hint="default" w:ascii="Calibri" w:hAnsi="Calibri" w:cs="Calibri"/>
              </w:rPr>
            </w:pPr>
            <w:r>
              <w:rPr>
                <w:rFonts w:hint="default" w:ascii="Calibri" w:hAnsi="Calibri" w:cs="Calibri"/>
                <w:sz w:val="20"/>
              </w:rPr>
              <w:t>Permanent</w:t>
            </w:r>
          </w:p>
        </w:tc>
      </w:tr>
      <w:tr w14:paraId="47D2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EF2F2"/>
          </w:tcPr>
          <w:p w14:paraId="47CCD8A8">
            <w:pPr>
              <w:spacing w:after="0" w:line="240" w:lineRule="auto"/>
              <w:rPr>
                <w:rFonts w:hint="default" w:ascii="Calibri" w:hAnsi="Calibri" w:cs="Calibri"/>
              </w:rPr>
            </w:pPr>
            <w:r>
              <w:rPr>
                <w:rFonts w:hint="default" w:ascii="Calibri" w:hAnsi="Calibri" w:cs="Calibri"/>
                <w:sz w:val="20"/>
              </w:rPr>
              <w:t>Interruptions non détectées en temps réel</w:t>
            </w:r>
          </w:p>
        </w:tc>
        <w:tc>
          <w:tcPr>
            <w:tcW w:w="3041" w:type="dxa"/>
          </w:tcPr>
          <w:p w14:paraId="38D8A9FF">
            <w:pPr>
              <w:spacing w:after="0" w:line="240" w:lineRule="auto"/>
              <w:rPr>
                <w:rFonts w:hint="default" w:ascii="Calibri" w:hAnsi="Calibri" w:cs="Calibri"/>
              </w:rPr>
            </w:pPr>
            <w:r>
              <w:rPr>
                <w:rFonts w:hint="default" w:ascii="Calibri" w:hAnsi="Calibri" w:cs="Calibri"/>
                <w:sz w:val="20"/>
              </w:rPr>
              <w:t>Perte de données de scan, facturation incomplète</w:t>
            </w:r>
          </w:p>
        </w:tc>
        <w:tc>
          <w:tcPr>
            <w:tcW w:w="3041" w:type="dxa"/>
          </w:tcPr>
          <w:p w14:paraId="5D6F4E63">
            <w:pPr>
              <w:spacing w:after="0" w:line="240" w:lineRule="auto"/>
              <w:rPr>
                <w:rFonts w:hint="default" w:ascii="Calibri" w:hAnsi="Calibri" w:cs="Calibri"/>
              </w:rPr>
            </w:pPr>
            <w:r>
              <w:rPr>
                <w:rFonts w:hint="default" w:ascii="Calibri" w:hAnsi="Calibri" w:cs="Calibri"/>
                <w:sz w:val="20"/>
              </w:rPr>
              <w:t>Quotidien</w:t>
            </w:r>
          </w:p>
        </w:tc>
      </w:tr>
      <w:tr w14:paraId="064D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EF2F2"/>
          </w:tcPr>
          <w:p w14:paraId="5FF1B851">
            <w:pPr>
              <w:spacing w:after="0" w:line="240" w:lineRule="auto"/>
              <w:rPr>
                <w:rFonts w:hint="default" w:ascii="Calibri" w:hAnsi="Calibri" w:cs="Calibri"/>
              </w:rPr>
            </w:pPr>
            <w:r>
              <w:rPr>
                <w:rFonts w:hint="default" w:ascii="Calibri" w:hAnsi="Calibri" w:cs="Calibri"/>
                <w:sz w:val="20"/>
              </w:rPr>
              <w:t>Absence de traçabilité des motifs d'arrêt</w:t>
            </w:r>
          </w:p>
        </w:tc>
        <w:tc>
          <w:tcPr>
            <w:tcW w:w="3041" w:type="dxa"/>
          </w:tcPr>
          <w:p w14:paraId="0B9736C3">
            <w:pPr>
              <w:spacing w:after="0" w:line="240" w:lineRule="auto"/>
              <w:rPr>
                <w:rFonts w:hint="default" w:ascii="Calibri" w:hAnsi="Calibri" w:cs="Calibri"/>
              </w:rPr>
            </w:pPr>
            <w:r>
              <w:rPr>
                <w:rFonts w:hint="default" w:ascii="Calibri" w:hAnsi="Calibri" w:cs="Calibri"/>
                <w:sz w:val="20"/>
              </w:rPr>
              <w:t>Impossibilité d'analyser les causes récurrentes</w:t>
            </w:r>
          </w:p>
        </w:tc>
        <w:tc>
          <w:tcPr>
            <w:tcW w:w="3041" w:type="dxa"/>
          </w:tcPr>
          <w:p w14:paraId="39DF0A2C">
            <w:pPr>
              <w:spacing w:after="0" w:line="240" w:lineRule="auto"/>
              <w:rPr>
                <w:rFonts w:hint="default" w:ascii="Calibri" w:hAnsi="Calibri" w:cs="Calibri"/>
              </w:rPr>
            </w:pPr>
            <w:r>
              <w:rPr>
                <w:rFonts w:hint="default" w:ascii="Calibri" w:hAnsi="Calibri" w:cs="Calibri"/>
                <w:sz w:val="20"/>
              </w:rPr>
              <w:t>Quotidien</w:t>
            </w:r>
          </w:p>
        </w:tc>
      </w:tr>
      <w:tr w14:paraId="36A7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EF2F2"/>
          </w:tcPr>
          <w:p w14:paraId="3C949D09">
            <w:pPr>
              <w:spacing w:after="0" w:line="240" w:lineRule="auto"/>
              <w:rPr>
                <w:rFonts w:hint="default" w:ascii="Calibri" w:hAnsi="Calibri" w:cs="Calibri"/>
              </w:rPr>
            </w:pPr>
            <w:r>
              <w:rPr>
                <w:rFonts w:hint="default" w:ascii="Calibri" w:hAnsi="Calibri" w:cs="Calibri"/>
                <w:sz w:val="20"/>
              </w:rPr>
              <w:t>Notification tardive des responsables</w:t>
            </w:r>
          </w:p>
        </w:tc>
        <w:tc>
          <w:tcPr>
            <w:tcW w:w="3041" w:type="dxa"/>
          </w:tcPr>
          <w:p w14:paraId="12789709">
            <w:pPr>
              <w:spacing w:after="0" w:line="240" w:lineRule="auto"/>
              <w:rPr>
                <w:rFonts w:hint="default" w:ascii="Calibri" w:hAnsi="Calibri" w:cs="Calibri"/>
              </w:rPr>
            </w:pPr>
            <w:r>
              <w:rPr>
                <w:rFonts w:hint="default" w:ascii="Calibri" w:hAnsi="Calibri" w:cs="Calibri"/>
                <w:sz w:val="20"/>
              </w:rPr>
              <w:t>Temps de réaction &gt; 30 min en moyenne</w:t>
            </w:r>
          </w:p>
        </w:tc>
        <w:tc>
          <w:tcPr>
            <w:tcW w:w="3041" w:type="dxa"/>
          </w:tcPr>
          <w:p w14:paraId="078F728E">
            <w:pPr>
              <w:spacing w:after="0" w:line="240" w:lineRule="auto"/>
              <w:rPr>
                <w:rFonts w:hint="default" w:ascii="Calibri" w:hAnsi="Calibri" w:cs="Calibri"/>
              </w:rPr>
            </w:pPr>
            <w:r>
              <w:rPr>
                <w:rFonts w:hint="default" w:ascii="Calibri" w:hAnsi="Calibri" w:cs="Calibri"/>
                <w:sz w:val="20"/>
              </w:rPr>
              <w:t>Quotidien</w:t>
            </w:r>
          </w:p>
        </w:tc>
      </w:tr>
      <w:tr w14:paraId="4C55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EF2F2"/>
          </w:tcPr>
          <w:p w14:paraId="787EE0B8">
            <w:pPr>
              <w:spacing w:after="0" w:line="240" w:lineRule="auto"/>
              <w:rPr>
                <w:rFonts w:hint="default" w:ascii="Calibri" w:hAnsi="Calibri" w:cs="Calibri"/>
              </w:rPr>
            </w:pPr>
            <w:r>
              <w:rPr>
                <w:rFonts w:hint="default" w:ascii="Calibri" w:hAnsi="Calibri" w:cs="Calibri"/>
                <w:sz w:val="20"/>
              </w:rPr>
              <w:t>Rapports analytiques manuels</w:t>
            </w:r>
          </w:p>
        </w:tc>
        <w:tc>
          <w:tcPr>
            <w:tcW w:w="3041" w:type="dxa"/>
          </w:tcPr>
          <w:p w14:paraId="4AC81833">
            <w:pPr>
              <w:spacing w:after="0" w:line="240" w:lineRule="auto"/>
              <w:rPr>
                <w:rFonts w:hint="default" w:ascii="Calibri" w:hAnsi="Calibri" w:cs="Calibri"/>
              </w:rPr>
            </w:pPr>
            <w:r>
              <w:rPr>
                <w:rFonts w:hint="default" w:ascii="Calibri" w:hAnsi="Calibri" w:cs="Calibri"/>
                <w:sz w:val="20"/>
              </w:rPr>
              <w:t>Consommation de ressources humaines, erreurs</w:t>
            </w:r>
          </w:p>
        </w:tc>
        <w:tc>
          <w:tcPr>
            <w:tcW w:w="3041" w:type="dxa"/>
          </w:tcPr>
          <w:p w14:paraId="021BCF04">
            <w:pPr>
              <w:spacing w:after="0" w:line="240" w:lineRule="auto"/>
              <w:rPr>
                <w:rFonts w:hint="default" w:ascii="Calibri" w:hAnsi="Calibri" w:cs="Calibri"/>
              </w:rPr>
            </w:pPr>
            <w:r>
              <w:rPr>
                <w:rFonts w:hint="default" w:ascii="Calibri" w:hAnsi="Calibri" w:cs="Calibri"/>
                <w:sz w:val="20"/>
              </w:rPr>
              <w:t>Hebdomadaire</w:t>
            </w:r>
          </w:p>
        </w:tc>
      </w:tr>
      <w:tr w14:paraId="2627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EF2F2"/>
          </w:tcPr>
          <w:p w14:paraId="4D4928D6">
            <w:pPr>
              <w:spacing w:after="0" w:line="240" w:lineRule="auto"/>
              <w:rPr>
                <w:rFonts w:hint="default" w:ascii="Calibri" w:hAnsi="Calibri" w:cs="Calibri"/>
              </w:rPr>
            </w:pPr>
            <w:r>
              <w:rPr>
                <w:rFonts w:hint="default" w:ascii="Calibri" w:hAnsi="Calibri" w:cs="Calibri"/>
                <w:sz w:val="20"/>
              </w:rPr>
              <w:t>Pas de vision par ordinateur intégrée</w:t>
            </w:r>
          </w:p>
        </w:tc>
        <w:tc>
          <w:tcPr>
            <w:tcW w:w="3041" w:type="dxa"/>
          </w:tcPr>
          <w:p w14:paraId="4C44EB89">
            <w:pPr>
              <w:spacing w:after="0" w:line="240" w:lineRule="auto"/>
              <w:rPr>
                <w:rFonts w:hint="default" w:ascii="Calibri" w:hAnsi="Calibri" w:cs="Calibri"/>
              </w:rPr>
            </w:pPr>
            <w:r>
              <w:rPr>
                <w:rFonts w:hint="default" w:ascii="Calibri" w:hAnsi="Calibri" w:cs="Calibri"/>
                <w:sz w:val="20"/>
              </w:rPr>
              <w:t>Dépendance aux scanners optiques coûteux</w:t>
            </w:r>
          </w:p>
        </w:tc>
        <w:tc>
          <w:tcPr>
            <w:tcW w:w="3041" w:type="dxa"/>
          </w:tcPr>
          <w:p w14:paraId="535C6D02">
            <w:pPr>
              <w:spacing w:after="0" w:line="240" w:lineRule="auto"/>
              <w:rPr>
                <w:rFonts w:hint="default" w:ascii="Calibri" w:hAnsi="Calibri" w:cs="Calibri"/>
              </w:rPr>
            </w:pPr>
            <w:r>
              <w:rPr>
                <w:rFonts w:hint="default" w:ascii="Calibri" w:hAnsi="Calibri" w:cs="Calibri"/>
                <w:sz w:val="20"/>
              </w:rPr>
              <w:t>Permanent</w:t>
            </w:r>
          </w:p>
        </w:tc>
      </w:tr>
    </w:tbl>
    <w:p w14:paraId="1A07A83A">
      <w:pPr>
        <w:rPr>
          <w:rFonts w:hint="default" w:ascii="Calibri" w:hAnsi="Calibri" w:cs="Calibri"/>
        </w:rPr>
      </w:pPr>
    </w:p>
    <w:p w14:paraId="5727435A">
      <w:pPr>
        <w:pStyle w:val="3"/>
        <w:jc w:val="left"/>
        <w:rPr>
          <w:rFonts w:hint="default" w:ascii="Calibri" w:hAnsi="Calibri" w:cs="Calibri"/>
        </w:rPr>
      </w:pPr>
      <w:r>
        <w:rPr>
          <w:rFonts w:hint="default" w:ascii="Calibri" w:hAnsi="Calibri" w:cs="Calibri"/>
          <w:color w:val="2E74B5"/>
        </w:rPr>
        <w:t>II.3 Objectifs du projet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144E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22" w:type="dxa"/>
            <w:tcBorders>
              <w:top w:val="single" w:color="16A34A" w:sz="12" w:space="0"/>
              <w:left w:val="single" w:color="16A34A" w:sz="12" w:space="0"/>
              <w:bottom w:val="single" w:color="16A34A" w:sz="4" w:space="0"/>
              <w:right w:val="single" w:color="16A34A" w:sz="4" w:space="0"/>
            </w:tcBorders>
            <w:shd w:val="clear" w:color="auto" w:fill="F0FDF4"/>
          </w:tcPr>
          <w:p w14:paraId="2DC9F3A7">
            <w:pPr>
              <w:spacing w:after="0" w:line="240" w:lineRule="auto"/>
              <w:rPr>
                <w:rFonts w:hint="default" w:ascii="Calibri" w:hAnsi="Calibri" w:cs="Calibri"/>
              </w:rPr>
            </w:pPr>
            <w:r>
              <w:rPr>
                <w:rFonts w:hint="default" w:ascii="Calibri" w:hAnsi="Calibri" w:cs="Calibri"/>
                <w:b/>
                <w:color w:val="16A34A"/>
                <w:sz w:val="22"/>
              </w:rPr>
              <w:t xml:space="preserve">   Objectifs stratégiques du projet</w:t>
            </w:r>
          </w:p>
          <w:p w14:paraId="2B3D3918">
            <w:pPr>
              <w:spacing w:after="0" w:line="240" w:lineRule="auto"/>
              <w:ind w:left="720" w:leftChars="0"/>
              <w:rPr>
                <w:rFonts w:hint="default" w:ascii="Calibri" w:hAnsi="Calibri" w:cs="Calibri"/>
              </w:rPr>
            </w:pPr>
            <w:r>
              <w:rPr>
                <w:rFonts w:hint="default" w:ascii="Calibri" w:hAnsi="Calibri" w:cs="Calibri"/>
                <w:color w:val="1E293B"/>
                <w:sz w:val="20"/>
              </w:rPr>
              <w:t>• Intégrer un modèle YOLOv8 dans les caméras des équipes pour la détection automatique</w:t>
            </w:r>
            <w:r>
              <w:rPr>
                <w:rFonts w:hint="default" w:ascii="Calibri" w:hAnsi="Calibri" w:cs="Calibri"/>
                <w:color w:val="1E293B"/>
                <w:sz w:val="20"/>
              </w:rPr>
              <w:br w:type="textWrapping"/>
            </w:r>
            <w:r>
              <w:rPr>
                <w:rFonts w:hint="default" w:ascii="Calibri" w:hAnsi="Calibri" w:cs="Calibri"/>
                <w:color w:val="1E293B"/>
                <w:sz w:val="20"/>
              </w:rPr>
              <w:t xml:space="preserve">• Développer un pipeline OCR pour lire les codes </w:t>
            </w:r>
            <w:r>
              <w:rPr>
                <w:rFonts w:hint="default" w:ascii="Calibri" w:hAnsi="Calibri" w:cs="Calibri"/>
                <w:color w:val="1E293B"/>
                <w:sz w:val="20"/>
                <w:lang w:val="fr-FR"/>
              </w:rPr>
              <w:t>identifiant</w:t>
            </w:r>
            <w:r>
              <w:rPr>
                <w:rFonts w:hint="default" w:ascii="Calibri" w:hAnsi="Calibri" w:cs="Calibri"/>
                <w:color w:val="1E293B"/>
                <w:sz w:val="20"/>
              </w:rPr>
              <w:t xml:space="preserve"> des conteneurs</w:t>
            </w:r>
            <w:r>
              <w:rPr>
                <w:rFonts w:hint="default" w:ascii="Calibri" w:hAnsi="Calibri" w:cs="Calibri"/>
                <w:color w:val="1E293B"/>
                <w:sz w:val="20"/>
              </w:rPr>
              <w:br w:type="textWrapping"/>
            </w:r>
            <w:r>
              <w:rPr>
                <w:rFonts w:hint="default" w:ascii="Calibri" w:hAnsi="Calibri" w:cs="Calibri"/>
                <w:color w:val="1E293B"/>
                <w:sz w:val="20"/>
              </w:rPr>
              <w:t>• Créer un tableau de bord centralisé pour la gestion des scans, équipes et caméras</w:t>
            </w:r>
            <w:r>
              <w:rPr>
                <w:rFonts w:hint="default" w:ascii="Calibri" w:hAnsi="Calibri" w:cs="Calibri"/>
                <w:color w:val="1E293B"/>
                <w:sz w:val="20"/>
              </w:rPr>
              <w:br w:type="textWrapping"/>
            </w:r>
            <w:r>
              <w:rPr>
                <w:rFonts w:hint="default" w:ascii="Calibri" w:hAnsi="Calibri" w:cs="Calibri"/>
                <w:color w:val="1E293B"/>
                <w:sz w:val="20"/>
              </w:rPr>
              <w:t xml:space="preserve">• Automatiser la détection des arrêts d'activité (&lt; </w:t>
            </w:r>
            <w:r>
              <w:rPr>
                <w:rFonts w:hint="default" w:ascii="Calibri" w:hAnsi="Calibri" w:cs="Calibri"/>
                <w:color w:val="1E293B"/>
                <w:sz w:val="20"/>
                <w:lang w:val="fr-FR"/>
              </w:rPr>
              <w:t>20</w:t>
            </w:r>
            <w:r>
              <w:rPr>
                <w:rFonts w:hint="default" w:ascii="Calibri" w:hAnsi="Calibri" w:cs="Calibri"/>
                <w:color w:val="1E293B"/>
                <w:sz w:val="20"/>
              </w:rPr>
              <w:t xml:space="preserve"> minutes)</w:t>
            </w:r>
            <w:r>
              <w:rPr>
                <w:rFonts w:hint="default" w:ascii="Calibri" w:hAnsi="Calibri" w:cs="Calibri"/>
                <w:color w:val="1E293B"/>
                <w:sz w:val="20"/>
              </w:rPr>
              <w:br w:type="textWrapping"/>
            </w:r>
            <w:r>
              <w:rPr>
                <w:rFonts w:hint="default" w:ascii="Calibri" w:hAnsi="Calibri" w:cs="Calibri"/>
                <w:color w:val="1E293B"/>
                <w:sz w:val="20"/>
              </w:rPr>
              <w:t>• Envoyer des alertes automatiques via WhatsApp</w:t>
            </w:r>
            <w:r>
              <w:rPr>
                <w:rFonts w:hint="default" w:ascii="Calibri" w:hAnsi="Calibri" w:cs="Calibri"/>
                <w:color w:val="1E293B"/>
                <w:sz w:val="20"/>
              </w:rPr>
              <w:br w:type="textWrapping"/>
            </w:r>
            <w:r>
              <w:rPr>
                <w:rFonts w:hint="default" w:ascii="Calibri" w:hAnsi="Calibri" w:cs="Calibri"/>
                <w:color w:val="1E293B"/>
                <w:sz w:val="20"/>
              </w:rPr>
              <w:t>• Générer des rapports analytiques enrichis par l'IA (Ollama)</w:t>
            </w:r>
          </w:p>
        </w:tc>
      </w:tr>
    </w:tbl>
    <w:p w14:paraId="5E0DD56A">
      <w:pPr>
        <w:rPr>
          <w:rFonts w:hint="default" w:ascii="Calibri" w:hAnsi="Calibri" w:cs="Calibri"/>
        </w:rPr>
      </w:pPr>
    </w:p>
    <w:p w14:paraId="2FE28887">
      <w:pPr>
        <w:rPr>
          <w:rFonts w:hint="default" w:ascii="Calibri" w:hAnsi="Calibri" w:cs="Calibri"/>
        </w:rPr>
      </w:pPr>
    </w:p>
    <w:p w14:paraId="34A206B3">
      <w:pPr>
        <w:pStyle w:val="2"/>
        <w:ind w:left="2160" w:leftChars="0" w:firstLine="720" w:firstLineChars="0"/>
        <w:jc w:val="left"/>
        <w:rPr>
          <w:rFonts w:hint="default" w:ascii="Calibri" w:hAnsi="Calibri" w:cs="Calibri"/>
        </w:rPr>
      </w:pPr>
      <w:r>
        <w:rPr>
          <w:rFonts w:hint="default" w:ascii="Calibri" w:hAnsi="Calibri" w:cs="Calibri"/>
          <w:color w:val="1B3A6B"/>
        </w:rPr>
        <w:t>III. Analyse des besoins</w:t>
      </w:r>
    </w:p>
    <w:p w14:paraId="3F64734D">
      <w:pPr>
        <w:jc w:val="center"/>
        <w:rPr>
          <w:rFonts w:hint="default" w:ascii="Calibri" w:hAnsi="Calibri" w:cs="Calibri"/>
        </w:rPr>
      </w:pPr>
      <w:r>
        <w:rPr>
          <w:rFonts w:hint="default" w:ascii="Calibri" w:hAnsi="Calibri" w:cs="Calibri"/>
          <w:color w:val="2E74B5"/>
          <w:sz w:val="16"/>
        </w:rPr>
        <w:t>────────────────────────────────────────────────────────────</w:t>
      </w:r>
    </w:p>
    <w:p w14:paraId="31CA649F">
      <w:pPr>
        <w:pStyle w:val="3"/>
        <w:jc w:val="left"/>
        <w:rPr>
          <w:rFonts w:hint="default" w:ascii="Calibri" w:hAnsi="Calibri" w:cs="Calibri"/>
        </w:rPr>
      </w:pPr>
      <w:r>
        <w:rPr>
          <w:rFonts w:hint="default" w:ascii="Calibri" w:hAnsi="Calibri" w:cs="Calibri"/>
          <w:color w:val="2E74B5"/>
        </w:rPr>
        <w:t>III.1 Besoins fonctionnels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3685"/>
        <w:gridCol w:w="1730"/>
        <w:gridCol w:w="2280"/>
      </w:tblGrid>
      <w:tr w14:paraId="6506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0D9488"/>
          </w:tcPr>
          <w:p w14:paraId="0DCBDAFB">
            <w:pPr>
              <w:spacing w:after="0" w:line="240" w:lineRule="auto"/>
              <w:rPr>
                <w:rFonts w:hint="default" w:ascii="Calibri" w:hAnsi="Calibri" w:cs="Calibri"/>
              </w:rPr>
            </w:pPr>
            <w:r>
              <w:rPr>
                <w:rFonts w:hint="default" w:ascii="Calibri" w:hAnsi="Calibri" w:cs="Calibri"/>
                <w:b/>
                <w:color w:val="FFFFFF"/>
                <w:sz w:val="20"/>
              </w:rPr>
              <w:t>ID</w:t>
            </w:r>
          </w:p>
        </w:tc>
        <w:tc>
          <w:tcPr>
            <w:tcW w:w="3685" w:type="dxa"/>
            <w:shd w:val="clear" w:color="auto" w:fill="0D9488"/>
          </w:tcPr>
          <w:p w14:paraId="2438BF0E">
            <w:pPr>
              <w:spacing w:after="0" w:line="240" w:lineRule="auto"/>
              <w:rPr>
                <w:rFonts w:hint="default" w:ascii="Calibri" w:hAnsi="Calibri" w:cs="Calibri"/>
              </w:rPr>
            </w:pPr>
            <w:r>
              <w:rPr>
                <w:rFonts w:hint="default" w:ascii="Calibri" w:hAnsi="Calibri" w:cs="Calibri"/>
                <w:b/>
                <w:color w:val="FFFFFF"/>
                <w:sz w:val="20"/>
              </w:rPr>
              <w:t>Besoin fonctionnel</w:t>
            </w:r>
          </w:p>
        </w:tc>
        <w:tc>
          <w:tcPr>
            <w:tcW w:w="1730" w:type="dxa"/>
            <w:shd w:val="clear" w:color="auto" w:fill="0D9488"/>
          </w:tcPr>
          <w:p w14:paraId="06842B9A">
            <w:pPr>
              <w:spacing w:after="0" w:line="240" w:lineRule="auto"/>
              <w:rPr>
                <w:rFonts w:hint="default" w:ascii="Calibri" w:hAnsi="Calibri" w:cs="Calibri"/>
              </w:rPr>
            </w:pPr>
            <w:r>
              <w:rPr>
                <w:rFonts w:hint="default" w:ascii="Calibri" w:hAnsi="Calibri" w:cs="Calibri"/>
                <w:b/>
                <w:color w:val="FFFFFF"/>
                <w:sz w:val="20"/>
              </w:rPr>
              <w:t>Acteur</w:t>
            </w:r>
          </w:p>
        </w:tc>
        <w:tc>
          <w:tcPr>
            <w:tcW w:w="2280" w:type="dxa"/>
            <w:shd w:val="clear" w:color="auto" w:fill="0D9488"/>
          </w:tcPr>
          <w:p w14:paraId="71BAF303">
            <w:pPr>
              <w:spacing w:after="0" w:line="240" w:lineRule="auto"/>
              <w:rPr>
                <w:rFonts w:hint="default" w:ascii="Calibri" w:hAnsi="Calibri" w:cs="Calibri"/>
              </w:rPr>
            </w:pPr>
            <w:r>
              <w:rPr>
                <w:rFonts w:hint="default" w:ascii="Calibri" w:hAnsi="Calibri" w:cs="Calibri"/>
                <w:b/>
                <w:color w:val="FFFFFF"/>
                <w:sz w:val="20"/>
              </w:rPr>
              <w:t>Priorité</w:t>
            </w:r>
          </w:p>
        </w:tc>
      </w:tr>
      <w:tr w14:paraId="09FF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5F7C1875">
            <w:pPr>
              <w:spacing w:after="0" w:line="240" w:lineRule="auto"/>
              <w:rPr>
                <w:rFonts w:hint="default" w:ascii="Calibri" w:hAnsi="Calibri" w:cs="Calibri"/>
              </w:rPr>
            </w:pPr>
            <w:r>
              <w:rPr>
                <w:rFonts w:hint="default" w:ascii="Calibri" w:hAnsi="Calibri" w:cs="Calibri"/>
                <w:sz w:val="20"/>
              </w:rPr>
              <w:t>BF-01</w:t>
            </w:r>
          </w:p>
        </w:tc>
        <w:tc>
          <w:tcPr>
            <w:tcW w:w="3685" w:type="dxa"/>
          </w:tcPr>
          <w:p w14:paraId="0A8BB6CA">
            <w:pPr>
              <w:spacing w:after="0" w:line="240" w:lineRule="auto"/>
              <w:rPr>
                <w:rFonts w:hint="default" w:ascii="Calibri" w:hAnsi="Calibri" w:cs="Calibri"/>
              </w:rPr>
            </w:pPr>
            <w:r>
              <w:rPr>
                <w:rFonts w:hint="default" w:ascii="Calibri" w:hAnsi="Calibri" w:cs="Calibri"/>
                <w:sz w:val="20"/>
              </w:rPr>
              <w:t>Détection automatique des conteneurs par caméra (YOLO)</w:t>
            </w:r>
          </w:p>
        </w:tc>
        <w:tc>
          <w:tcPr>
            <w:tcW w:w="1730" w:type="dxa"/>
          </w:tcPr>
          <w:p w14:paraId="2AE518A4">
            <w:pPr>
              <w:spacing w:after="0" w:line="240" w:lineRule="auto"/>
              <w:rPr>
                <w:rFonts w:hint="default" w:ascii="Calibri" w:hAnsi="Calibri" w:cs="Calibri"/>
              </w:rPr>
            </w:pPr>
            <w:r>
              <w:rPr>
                <w:rFonts w:hint="default" w:ascii="Calibri" w:hAnsi="Calibri" w:cs="Calibri"/>
                <w:sz w:val="20"/>
              </w:rPr>
              <w:t>Système YOLO</w:t>
            </w:r>
          </w:p>
        </w:tc>
        <w:tc>
          <w:tcPr>
            <w:tcW w:w="2280" w:type="dxa"/>
          </w:tcPr>
          <w:p w14:paraId="312B0797">
            <w:pPr>
              <w:spacing w:after="0" w:line="240" w:lineRule="auto"/>
              <w:rPr>
                <w:rFonts w:hint="default" w:ascii="Calibri" w:hAnsi="Calibri" w:cs="Calibri"/>
              </w:rPr>
            </w:pPr>
            <w:r>
              <w:rPr>
                <w:rFonts w:hint="default" w:ascii="Calibri" w:hAnsi="Calibri" w:cs="Calibri"/>
                <w:sz w:val="20"/>
              </w:rPr>
              <w:t>Haute</w:t>
            </w:r>
          </w:p>
        </w:tc>
      </w:tr>
      <w:tr w14:paraId="76F0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6EEFA864">
            <w:pPr>
              <w:spacing w:after="0" w:line="240" w:lineRule="auto"/>
              <w:rPr>
                <w:rFonts w:hint="default" w:ascii="Calibri" w:hAnsi="Calibri" w:cs="Calibri"/>
              </w:rPr>
            </w:pPr>
            <w:r>
              <w:rPr>
                <w:rFonts w:hint="default" w:ascii="Calibri" w:hAnsi="Calibri" w:cs="Calibri"/>
                <w:sz w:val="20"/>
              </w:rPr>
              <w:t>BF-02</w:t>
            </w:r>
          </w:p>
        </w:tc>
        <w:tc>
          <w:tcPr>
            <w:tcW w:w="3685" w:type="dxa"/>
          </w:tcPr>
          <w:p w14:paraId="39BB0D0F">
            <w:pPr>
              <w:spacing w:after="0" w:line="240" w:lineRule="auto"/>
              <w:rPr>
                <w:rFonts w:hint="default" w:ascii="Calibri" w:hAnsi="Calibri" w:cs="Calibri"/>
              </w:rPr>
            </w:pPr>
            <w:r>
              <w:rPr>
                <w:rFonts w:hint="default" w:ascii="Calibri" w:hAnsi="Calibri" w:cs="Calibri"/>
                <w:sz w:val="20"/>
              </w:rPr>
              <w:t>Extraction OCR des codes conteneurs et ISO</w:t>
            </w:r>
          </w:p>
        </w:tc>
        <w:tc>
          <w:tcPr>
            <w:tcW w:w="1730" w:type="dxa"/>
          </w:tcPr>
          <w:p w14:paraId="4B6CD98D">
            <w:pPr>
              <w:spacing w:after="0" w:line="240" w:lineRule="auto"/>
              <w:rPr>
                <w:rFonts w:hint="default" w:ascii="Calibri" w:hAnsi="Calibri" w:cs="Calibri"/>
              </w:rPr>
            </w:pPr>
            <w:r>
              <w:rPr>
                <w:rFonts w:hint="default" w:ascii="Calibri" w:hAnsi="Calibri" w:cs="Calibri"/>
                <w:sz w:val="20"/>
              </w:rPr>
              <w:t>Système YOLO</w:t>
            </w:r>
          </w:p>
        </w:tc>
        <w:tc>
          <w:tcPr>
            <w:tcW w:w="2280" w:type="dxa"/>
          </w:tcPr>
          <w:p w14:paraId="702ADBB0">
            <w:pPr>
              <w:spacing w:after="0" w:line="240" w:lineRule="auto"/>
              <w:rPr>
                <w:rFonts w:hint="default" w:ascii="Calibri" w:hAnsi="Calibri" w:cs="Calibri"/>
              </w:rPr>
            </w:pPr>
            <w:r>
              <w:rPr>
                <w:rFonts w:hint="default" w:ascii="Calibri" w:hAnsi="Calibri" w:cs="Calibri"/>
                <w:sz w:val="20"/>
              </w:rPr>
              <w:t>Haute</w:t>
            </w:r>
          </w:p>
        </w:tc>
      </w:tr>
      <w:tr w14:paraId="0AD3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0A128660">
            <w:pPr>
              <w:spacing w:after="0" w:line="240" w:lineRule="auto"/>
              <w:rPr>
                <w:rFonts w:hint="default" w:ascii="Calibri" w:hAnsi="Calibri" w:cs="Calibri"/>
              </w:rPr>
            </w:pPr>
            <w:r>
              <w:rPr>
                <w:rFonts w:hint="default" w:ascii="Calibri" w:hAnsi="Calibri" w:cs="Calibri"/>
                <w:sz w:val="20"/>
              </w:rPr>
              <w:t>BF-03</w:t>
            </w:r>
          </w:p>
        </w:tc>
        <w:tc>
          <w:tcPr>
            <w:tcW w:w="3685" w:type="dxa"/>
          </w:tcPr>
          <w:p w14:paraId="5C836AD3">
            <w:pPr>
              <w:spacing w:after="0" w:line="240" w:lineRule="auto"/>
              <w:rPr>
                <w:rFonts w:hint="default" w:ascii="Calibri" w:hAnsi="Calibri" w:cs="Calibri"/>
              </w:rPr>
            </w:pPr>
            <w:r>
              <w:rPr>
                <w:rFonts w:hint="default" w:ascii="Calibri" w:hAnsi="Calibri" w:cs="Calibri"/>
                <w:sz w:val="20"/>
              </w:rPr>
              <w:t>Authentification sécurisée (email / mot de passe)</w:t>
            </w:r>
          </w:p>
        </w:tc>
        <w:tc>
          <w:tcPr>
            <w:tcW w:w="1730" w:type="dxa"/>
          </w:tcPr>
          <w:p w14:paraId="3CE03DB5">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33EB7C27">
            <w:pPr>
              <w:spacing w:after="0" w:line="240" w:lineRule="auto"/>
              <w:rPr>
                <w:rFonts w:hint="default" w:ascii="Calibri" w:hAnsi="Calibri" w:cs="Calibri"/>
              </w:rPr>
            </w:pPr>
            <w:r>
              <w:rPr>
                <w:rFonts w:hint="default" w:ascii="Calibri" w:hAnsi="Calibri" w:cs="Calibri"/>
                <w:sz w:val="20"/>
              </w:rPr>
              <w:t>Haute</w:t>
            </w:r>
          </w:p>
        </w:tc>
      </w:tr>
      <w:tr w14:paraId="380C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49142289">
            <w:pPr>
              <w:spacing w:after="0" w:line="240" w:lineRule="auto"/>
              <w:rPr>
                <w:rFonts w:hint="default" w:ascii="Calibri" w:hAnsi="Calibri" w:cs="Calibri"/>
              </w:rPr>
            </w:pPr>
            <w:r>
              <w:rPr>
                <w:rFonts w:hint="default" w:ascii="Calibri" w:hAnsi="Calibri" w:cs="Calibri"/>
                <w:sz w:val="20"/>
              </w:rPr>
              <w:t>BF-04</w:t>
            </w:r>
          </w:p>
        </w:tc>
        <w:tc>
          <w:tcPr>
            <w:tcW w:w="3685" w:type="dxa"/>
          </w:tcPr>
          <w:p w14:paraId="39DB7DE2">
            <w:pPr>
              <w:spacing w:after="0" w:line="240" w:lineRule="auto"/>
              <w:rPr>
                <w:rFonts w:hint="default" w:ascii="Calibri" w:hAnsi="Calibri" w:cs="Calibri"/>
              </w:rPr>
            </w:pPr>
            <w:r>
              <w:rPr>
                <w:rFonts w:hint="default" w:ascii="Calibri" w:hAnsi="Calibri" w:cs="Calibri"/>
                <w:sz w:val="20"/>
              </w:rPr>
              <w:t>Enregistrer un scan (code, ISO, armateur, caméra, capture)</w:t>
            </w:r>
          </w:p>
        </w:tc>
        <w:tc>
          <w:tcPr>
            <w:tcW w:w="1730" w:type="dxa"/>
          </w:tcPr>
          <w:p w14:paraId="165DDD97">
            <w:pPr>
              <w:spacing w:after="0" w:line="240" w:lineRule="auto"/>
              <w:rPr>
                <w:rFonts w:hint="default" w:ascii="Calibri" w:hAnsi="Calibri" w:cs="Calibri"/>
              </w:rPr>
            </w:pPr>
            <w:r>
              <w:rPr>
                <w:rFonts w:hint="default" w:ascii="Calibri" w:hAnsi="Calibri" w:cs="Calibri"/>
                <w:sz w:val="20"/>
              </w:rPr>
              <w:t>Système</w:t>
            </w:r>
          </w:p>
        </w:tc>
        <w:tc>
          <w:tcPr>
            <w:tcW w:w="2280" w:type="dxa"/>
          </w:tcPr>
          <w:p w14:paraId="0F8E48B8">
            <w:pPr>
              <w:spacing w:after="0" w:line="240" w:lineRule="auto"/>
              <w:rPr>
                <w:rFonts w:hint="default" w:ascii="Calibri" w:hAnsi="Calibri" w:cs="Calibri"/>
              </w:rPr>
            </w:pPr>
            <w:r>
              <w:rPr>
                <w:rFonts w:hint="default" w:ascii="Calibri" w:hAnsi="Calibri" w:cs="Calibri"/>
                <w:sz w:val="20"/>
              </w:rPr>
              <w:t>Haute</w:t>
            </w:r>
          </w:p>
        </w:tc>
      </w:tr>
      <w:tr w14:paraId="4505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48C1D935">
            <w:pPr>
              <w:spacing w:after="0" w:line="240" w:lineRule="auto"/>
              <w:rPr>
                <w:rFonts w:hint="default" w:ascii="Calibri" w:hAnsi="Calibri" w:cs="Calibri"/>
              </w:rPr>
            </w:pPr>
            <w:r>
              <w:rPr>
                <w:rFonts w:hint="default" w:ascii="Calibri" w:hAnsi="Calibri" w:cs="Calibri"/>
                <w:sz w:val="20"/>
              </w:rPr>
              <w:t>BF-05</w:t>
            </w:r>
          </w:p>
        </w:tc>
        <w:tc>
          <w:tcPr>
            <w:tcW w:w="3685" w:type="dxa"/>
          </w:tcPr>
          <w:p w14:paraId="5F6779B2">
            <w:pPr>
              <w:spacing w:after="0" w:line="240" w:lineRule="auto"/>
              <w:rPr>
                <w:rFonts w:hint="default" w:ascii="Calibri" w:hAnsi="Calibri" w:cs="Calibri"/>
              </w:rPr>
            </w:pPr>
            <w:r>
              <w:rPr>
                <w:rFonts w:hint="default" w:ascii="Calibri" w:hAnsi="Calibri" w:cs="Calibri"/>
                <w:sz w:val="20"/>
              </w:rPr>
              <w:t>Consulter, modifier et supprimer les scans</w:t>
            </w:r>
          </w:p>
        </w:tc>
        <w:tc>
          <w:tcPr>
            <w:tcW w:w="1730" w:type="dxa"/>
          </w:tcPr>
          <w:p w14:paraId="15C8A344">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3B9608F0">
            <w:pPr>
              <w:spacing w:after="0" w:line="240" w:lineRule="auto"/>
              <w:rPr>
                <w:rFonts w:hint="default" w:ascii="Calibri" w:hAnsi="Calibri" w:cs="Calibri"/>
              </w:rPr>
            </w:pPr>
            <w:r>
              <w:rPr>
                <w:rFonts w:hint="default" w:ascii="Calibri" w:hAnsi="Calibri" w:cs="Calibri"/>
                <w:sz w:val="20"/>
              </w:rPr>
              <w:t>Haute</w:t>
            </w:r>
          </w:p>
        </w:tc>
      </w:tr>
      <w:tr w14:paraId="60CC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377AD1C6">
            <w:pPr>
              <w:spacing w:after="0" w:line="240" w:lineRule="auto"/>
              <w:rPr>
                <w:rFonts w:hint="default" w:ascii="Calibri" w:hAnsi="Calibri" w:cs="Calibri"/>
              </w:rPr>
            </w:pPr>
            <w:r>
              <w:rPr>
                <w:rFonts w:hint="default" w:ascii="Calibri" w:hAnsi="Calibri" w:cs="Calibri"/>
                <w:sz w:val="20"/>
              </w:rPr>
              <w:t>BF-06</w:t>
            </w:r>
          </w:p>
        </w:tc>
        <w:tc>
          <w:tcPr>
            <w:tcW w:w="3685" w:type="dxa"/>
          </w:tcPr>
          <w:p w14:paraId="33A8FE9C">
            <w:pPr>
              <w:spacing w:after="0" w:line="240" w:lineRule="auto"/>
              <w:rPr>
                <w:rFonts w:hint="default" w:ascii="Calibri" w:hAnsi="Calibri" w:cs="Calibri"/>
              </w:rPr>
            </w:pPr>
            <w:r>
              <w:rPr>
                <w:rFonts w:hint="default" w:ascii="Calibri" w:hAnsi="Calibri" w:cs="Calibri"/>
                <w:sz w:val="20"/>
              </w:rPr>
              <w:t>Créer et gérer des équipes avec chef, membres et caméras</w:t>
            </w:r>
          </w:p>
        </w:tc>
        <w:tc>
          <w:tcPr>
            <w:tcW w:w="1730" w:type="dxa"/>
          </w:tcPr>
          <w:p w14:paraId="12A874CB">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02E65982">
            <w:pPr>
              <w:spacing w:after="0" w:line="240" w:lineRule="auto"/>
              <w:rPr>
                <w:rFonts w:hint="default" w:ascii="Calibri" w:hAnsi="Calibri" w:cs="Calibri"/>
              </w:rPr>
            </w:pPr>
            <w:r>
              <w:rPr>
                <w:rFonts w:hint="default" w:ascii="Calibri" w:hAnsi="Calibri" w:cs="Calibri"/>
                <w:sz w:val="20"/>
              </w:rPr>
              <w:t>Haute</w:t>
            </w:r>
          </w:p>
        </w:tc>
      </w:tr>
      <w:tr w14:paraId="50E4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5683A1B4">
            <w:pPr>
              <w:spacing w:after="0" w:line="240" w:lineRule="auto"/>
              <w:rPr>
                <w:rFonts w:hint="default" w:ascii="Calibri" w:hAnsi="Calibri" w:cs="Calibri"/>
              </w:rPr>
            </w:pPr>
            <w:r>
              <w:rPr>
                <w:rFonts w:hint="default" w:ascii="Calibri" w:hAnsi="Calibri" w:cs="Calibri"/>
                <w:sz w:val="20"/>
              </w:rPr>
              <w:t>BF-07</w:t>
            </w:r>
          </w:p>
        </w:tc>
        <w:tc>
          <w:tcPr>
            <w:tcW w:w="3685" w:type="dxa"/>
          </w:tcPr>
          <w:p w14:paraId="4F58592A">
            <w:pPr>
              <w:spacing w:after="0" w:line="240" w:lineRule="auto"/>
              <w:rPr>
                <w:rFonts w:hint="default" w:ascii="Calibri" w:hAnsi="Calibri" w:cs="Calibri"/>
              </w:rPr>
            </w:pPr>
            <w:r>
              <w:rPr>
                <w:rFonts w:hint="default" w:ascii="Calibri" w:hAnsi="Calibri" w:cs="Calibri"/>
                <w:sz w:val="20"/>
              </w:rPr>
              <w:t>Enregistrer et gérer les caméras (nom, IP)</w:t>
            </w:r>
          </w:p>
        </w:tc>
        <w:tc>
          <w:tcPr>
            <w:tcW w:w="1730" w:type="dxa"/>
          </w:tcPr>
          <w:p w14:paraId="6FD31CD5">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2A0167C8">
            <w:pPr>
              <w:spacing w:after="0" w:line="240" w:lineRule="auto"/>
              <w:rPr>
                <w:rFonts w:hint="default" w:ascii="Calibri" w:hAnsi="Calibri" w:cs="Calibri"/>
              </w:rPr>
            </w:pPr>
            <w:r>
              <w:rPr>
                <w:rFonts w:hint="default" w:ascii="Calibri" w:hAnsi="Calibri" w:cs="Calibri"/>
                <w:sz w:val="20"/>
              </w:rPr>
              <w:t>Haute</w:t>
            </w:r>
          </w:p>
        </w:tc>
      </w:tr>
      <w:tr w14:paraId="7FBE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525718E5">
            <w:pPr>
              <w:spacing w:after="0" w:line="240" w:lineRule="auto"/>
              <w:rPr>
                <w:rFonts w:hint="default" w:ascii="Calibri" w:hAnsi="Calibri" w:cs="Calibri"/>
              </w:rPr>
            </w:pPr>
            <w:r>
              <w:rPr>
                <w:rFonts w:hint="default" w:ascii="Calibri" w:hAnsi="Calibri" w:cs="Calibri"/>
                <w:sz w:val="20"/>
              </w:rPr>
              <w:t>BF-08</w:t>
            </w:r>
          </w:p>
        </w:tc>
        <w:tc>
          <w:tcPr>
            <w:tcW w:w="3685" w:type="dxa"/>
          </w:tcPr>
          <w:p w14:paraId="38417EF2">
            <w:pPr>
              <w:spacing w:after="0" w:line="240" w:lineRule="auto"/>
              <w:rPr>
                <w:rFonts w:hint="default" w:ascii="Calibri" w:hAnsi="Calibri" w:cs="Calibri"/>
              </w:rPr>
            </w:pPr>
            <w:r>
              <w:rPr>
                <w:rFonts w:hint="default" w:ascii="Calibri" w:hAnsi="Calibri" w:cs="Calibri"/>
                <w:sz w:val="20"/>
              </w:rPr>
              <w:t>Détecter automatiquement l'arrêt de scan d'une équipe</w:t>
            </w:r>
          </w:p>
        </w:tc>
        <w:tc>
          <w:tcPr>
            <w:tcW w:w="1730" w:type="dxa"/>
          </w:tcPr>
          <w:p w14:paraId="6A569FAD">
            <w:pPr>
              <w:spacing w:after="0" w:line="240" w:lineRule="auto"/>
              <w:rPr>
                <w:rFonts w:hint="default" w:ascii="Calibri" w:hAnsi="Calibri" w:cs="Calibri"/>
              </w:rPr>
            </w:pPr>
            <w:r>
              <w:rPr>
                <w:rFonts w:hint="default" w:ascii="Calibri" w:hAnsi="Calibri" w:cs="Calibri"/>
                <w:sz w:val="20"/>
              </w:rPr>
              <w:t>Agent Python</w:t>
            </w:r>
          </w:p>
        </w:tc>
        <w:tc>
          <w:tcPr>
            <w:tcW w:w="2280" w:type="dxa"/>
          </w:tcPr>
          <w:p w14:paraId="5A86901D">
            <w:pPr>
              <w:spacing w:after="0" w:line="240" w:lineRule="auto"/>
              <w:rPr>
                <w:rFonts w:hint="default" w:ascii="Calibri" w:hAnsi="Calibri" w:cs="Calibri"/>
              </w:rPr>
            </w:pPr>
            <w:r>
              <w:rPr>
                <w:rFonts w:hint="default" w:ascii="Calibri" w:hAnsi="Calibri" w:cs="Calibri"/>
                <w:sz w:val="20"/>
              </w:rPr>
              <w:t>Haute</w:t>
            </w:r>
          </w:p>
        </w:tc>
      </w:tr>
      <w:tr w14:paraId="71E3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3B99DBFA">
            <w:pPr>
              <w:spacing w:after="0" w:line="240" w:lineRule="auto"/>
              <w:rPr>
                <w:rFonts w:hint="default" w:ascii="Calibri" w:hAnsi="Calibri" w:cs="Calibri"/>
              </w:rPr>
            </w:pPr>
            <w:r>
              <w:rPr>
                <w:rFonts w:hint="default" w:ascii="Calibri" w:hAnsi="Calibri" w:cs="Calibri"/>
                <w:sz w:val="20"/>
              </w:rPr>
              <w:t>BF-09</w:t>
            </w:r>
          </w:p>
        </w:tc>
        <w:tc>
          <w:tcPr>
            <w:tcW w:w="3685" w:type="dxa"/>
          </w:tcPr>
          <w:p w14:paraId="55C593D8">
            <w:pPr>
              <w:spacing w:after="0" w:line="240" w:lineRule="auto"/>
              <w:rPr>
                <w:rFonts w:hint="default" w:ascii="Calibri" w:hAnsi="Calibri" w:cs="Calibri"/>
              </w:rPr>
            </w:pPr>
            <w:r>
              <w:rPr>
                <w:rFonts w:hint="default" w:ascii="Calibri" w:hAnsi="Calibri" w:cs="Calibri"/>
                <w:sz w:val="20"/>
              </w:rPr>
              <w:t>Envoyer une alerte WhatsApp au chef en cas d'arrêt</w:t>
            </w:r>
          </w:p>
        </w:tc>
        <w:tc>
          <w:tcPr>
            <w:tcW w:w="1730" w:type="dxa"/>
          </w:tcPr>
          <w:p w14:paraId="35AA3EFE">
            <w:pPr>
              <w:spacing w:after="0" w:line="240" w:lineRule="auto"/>
              <w:rPr>
                <w:rFonts w:hint="default" w:ascii="Calibri" w:hAnsi="Calibri" w:cs="Calibri"/>
              </w:rPr>
            </w:pPr>
            <w:r>
              <w:rPr>
                <w:rFonts w:hint="default" w:ascii="Calibri" w:hAnsi="Calibri" w:cs="Calibri"/>
                <w:sz w:val="20"/>
              </w:rPr>
              <w:t>Agent Python</w:t>
            </w:r>
          </w:p>
        </w:tc>
        <w:tc>
          <w:tcPr>
            <w:tcW w:w="2280" w:type="dxa"/>
          </w:tcPr>
          <w:p w14:paraId="58869D63">
            <w:pPr>
              <w:spacing w:after="0" w:line="240" w:lineRule="auto"/>
              <w:rPr>
                <w:rFonts w:hint="default" w:ascii="Calibri" w:hAnsi="Calibri" w:cs="Calibri"/>
              </w:rPr>
            </w:pPr>
            <w:r>
              <w:rPr>
                <w:rFonts w:hint="default" w:ascii="Calibri" w:hAnsi="Calibri" w:cs="Calibri"/>
                <w:sz w:val="20"/>
              </w:rPr>
              <w:t>Haute</w:t>
            </w:r>
          </w:p>
        </w:tc>
      </w:tr>
      <w:tr w14:paraId="486F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0930149E">
            <w:pPr>
              <w:spacing w:after="0" w:line="240" w:lineRule="auto"/>
              <w:rPr>
                <w:rFonts w:hint="default" w:ascii="Calibri" w:hAnsi="Calibri" w:cs="Calibri"/>
              </w:rPr>
            </w:pPr>
            <w:r>
              <w:rPr>
                <w:rFonts w:hint="default" w:ascii="Calibri" w:hAnsi="Calibri" w:cs="Calibri"/>
                <w:sz w:val="20"/>
              </w:rPr>
              <w:t>BF-10</w:t>
            </w:r>
          </w:p>
        </w:tc>
        <w:tc>
          <w:tcPr>
            <w:tcW w:w="3685" w:type="dxa"/>
          </w:tcPr>
          <w:p w14:paraId="4D7170C4">
            <w:pPr>
              <w:spacing w:after="0" w:line="240" w:lineRule="auto"/>
              <w:rPr>
                <w:rFonts w:hint="default" w:ascii="Calibri" w:hAnsi="Calibri" w:cs="Calibri"/>
              </w:rPr>
            </w:pPr>
            <w:r>
              <w:rPr>
                <w:rFonts w:hint="default" w:ascii="Calibri" w:hAnsi="Calibri" w:cs="Calibri"/>
                <w:sz w:val="20"/>
              </w:rPr>
              <w:t>Recevoir et enregistrer le motif d'arrêt via WhatsApp</w:t>
            </w:r>
          </w:p>
        </w:tc>
        <w:tc>
          <w:tcPr>
            <w:tcW w:w="1730" w:type="dxa"/>
          </w:tcPr>
          <w:p w14:paraId="1F0D87B8">
            <w:pPr>
              <w:spacing w:after="0" w:line="240" w:lineRule="auto"/>
              <w:rPr>
                <w:rFonts w:hint="default" w:ascii="Calibri" w:hAnsi="Calibri" w:cs="Calibri"/>
              </w:rPr>
            </w:pPr>
            <w:r>
              <w:rPr>
                <w:rFonts w:hint="default" w:ascii="Calibri" w:hAnsi="Calibri" w:cs="Calibri"/>
                <w:sz w:val="20"/>
              </w:rPr>
              <w:t>Agent Python</w:t>
            </w:r>
          </w:p>
        </w:tc>
        <w:tc>
          <w:tcPr>
            <w:tcW w:w="2280" w:type="dxa"/>
          </w:tcPr>
          <w:p w14:paraId="0892B96B">
            <w:pPr>
              <w:spacing w:after="0" w:line="240" w:lineRule="auto"/>
              <w:rPr>
                <w:rFonts w:hint="default" w:ascii="Calibri" w:hAnsi="Calibri" w:cs="Calibri"/>
              </w:rPr>
            </w:pPr>
            <w:r>
              <w:rPr>
                <w:rFonts w:hint="default" w:ascii="Calibri" w:hAnsi="Calibri" w:cs="Calibri"/>
                <w:sz w:val="20"/>
              </w:rPr>
              <w:t>Haute</w:t>
            </w:r>
          </w:p>
        </w:tc>
      </w:tr>
      <w:tr w14:paraId="516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321E5863">
            <w:pPr>
              <w:spacing w:after="0" w:line="240" w:lineRule="auto"/>
              <w:rPr>
                <w:rFonts w:hint="default" w:ascii="Calibri" w:hAnsi="Calibri" w:cs="Calibri"/>
              </w:rPr>
            </w:pPr>
            <w:r>
              <w:rPr>
                <w:rFonts w:hint="default" w:ascii="Calibri" w:hAnsi="Calibri" w:cs="Calibri"/>
                <w:sz w:val="20"/>
              </w:rPr>
              <w:t>BF-11</w:t>
            </w:r>
          </w:p>
        </w:tc>
        <w:tc>
          <w:tcPr>
            <w:tcW w:w="3685" w:type="dxa"/>
          </w:tcPr>
          <w:p w14:paraId="320E2788">
            <w:pPr>
              <w:spacing w:after="0" w:line="240" w:lineRule="auto"/>
              <w:rPr>
                <w:rFonts w:hint="default" w:ascii="Calibri" w:hAnsi="Calibri" w:cs="Calibri"/>
              </w:rPr>
            </w:pPr>
            <w:r>
              <w:rPr>
                <w:rFonts w:hint="default" w:ascii="Calibri" w:hAnsi="Calibri" w:cs="Calibri"/>
                <w:sz w:val="20"/>
              </w:rPr>
              <w:t xml:space="preserve">Générer des rapports CSV et PDF avec résumé </w:t>
            </w:r>
          </w:p>
        </w:tc>
        <w:tc>
          <w:tcPr>
            <w:tcW w:w="1730" w:type="dxa"/>
          </w:tcPr>
          <w:p w14:paraId="06EF625D">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28C9F918">
            <w:pPr>
              <w:spacing w:after="0" w:line="240" w:lineRule="auto"/>
              <w:rPr>
                <w:rFonts w:hint="default" w:ascii="Calibri" w:hAnsi="Calibri" w:cs="Calibri"/>
              </w:rPr>
            </w:pPr>
            <w:r>
              <w:rPr>
                <w:rFonts w:hint="default" w:ascii="Calibri" w:hAnsi="Calibri" w:cs="Calibri"/>
                <w:sz w:val="20"/>
              </w:rPr>
              <w:t>Moyenne</w:t>
            </w:r>
          </w:p>
        </w:tc>
      </w:tr>
      <w:tr w14:paraId="25CF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30405476">
            <w:pPr>
              <w:spacing w:after="0" w:line="240" w:lineRule="auto"/>
              <w:rPr>
                <w:rFonts w:hint="default" w:ascii="Calibri" w:hAnsi="Calibri" w:cs="Calibri"/>
              </w:rPr>
            </w:pPr>
            <w:r>
              <w:rPr>
                <w:rFonts w:hint="default" w:ascii="Calibri" w:hAnsi="Calibri" w:cs="Calibri"/>
                <w:sz w:val="20"/>
              </w:rPr>
              <w:t>BF-12</w:t>
            </w:r>
          </w:p>
        </w:tc>
        <w:tc>
          <w:tcPr>
            <w:tcW w:w="3685" w:type="dxa"/>
          </w:tcPr>
          <w:p w14:paraId="6CA4552F">
            <w:pPr>
              <w:spacing w:after="0" w:line="240" w:lineRule="auto"/>
              <w:rPr>
                <w:rFonts w:hint="default" w:ascii="Calibri" w:hAnsi="Calibri" w:cs="Calibri"/>
              </w:rPr>
            </w:pPr>
            <w:r>
              <w:rPr>
                <w:rFonts w:hint="default" w:ascii="Calibri" w:hAnsi="Calibri" w:cs="Calibri"/>
                <w:sz w:val="20"/>
              </w:rPr>
              <w:t>Afficher des statistiques mensuelles (graphique 30 jours)</w:t>
            </w:r>
          </w:p>
        </w:tc>
        <w:tc>
          <w:tcPr>
            <w:tcW w:w="1730" w:type="dxa"/>
          </w:tcPr>
          <w:p w14:paraId="7094DEFC">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2E8F9B86">
            <w:pPr>
              <w:spacing w:after="0" w:line="240" w:lineRule="auto"/>
              <w:rPr>
                <w:rFonts w:hint="default" w:ascii="Calibri" w:hAnsi="Calibri" w:cs="Calibri"/>
              </w:rPr>
            </w:pPr>
            <w:r>
              <w:rPr>
                <w:rFonts w:hint="default" w:ascii="Calibri" w:hAnsi="Calibri" w:cs="Calibri"/>
                <w:sz w:val="20"/>
              </w:rPr>
              <w:t>Moyenne</w:t>
            </w:r>
          </w:p>
        </w:tc>
      </w:tr>
      <w:tr w14:paraId="73CA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58690A64">
            <w:pPr>
              <w:spacing w:after="0" w:line="240" w:lineRule="auto"/>
              <w:rPr>
                <w:rFonts w:hint="default" w:ascii="Calibri" w:hAnsi="Calibri" w:cs="Calibri"/>
              </w:rPr>
            </w:pPr>
            <w:r>
              <w:rPr>
                <w:rFonts w:hint="default" w:ascii="Calibri" w:hAnsi="Calibri" w:cs="Calibri"/>
                <w:sz w:val="20"/>
              </w:rPr>
              <w:t>BF-13</w:t>
            </w:r>
          </w:p>
        </w:tc>
        <w:tc>
          <w:tcPr>
            <w:tcW w:w="3685" w:type="dxa"/>
          </w:tcPr>
          <w:p w14:paraId="78D85229">
            <w:pPr>
              <w:spacing w:after="0" w:line="240" w:lineRule="auto"/>
              <w:rPr>
                <w:rFonts w:hint="default" w:ascii="Calibri" w:hAnsi="Calibri" w:cs="Calibri"/>
              </w:rPr>
            </w:pPr>
            <w:r>
              <w:rPr>
                <w:rFonts w:hint="default" w:ascii="Calibri" w:hAnsi="Calibri" w:cs="Calibri"/>
                <w:sz w:val="20"/>
              </w:rPr>
              <w:t>Afficher et consulter les alertes actives</w:t>
            </w:r>
          </w:p>
        </w:tc>
        <w:tc>
          <w:tcPr>
            <w:tcW w:w="1730" w:type="dxa"/>
          </w:tcPr>
          <w:p w14:paraId="45F92696">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166FB731">
            <w:pPr>
              <w:spacing w:after="0" w:line="240" w:lineRule="auto"/>
              <w:rPr>
                <w:rFonts w:hint="default" w:ascii="Calibri" w:hAnsi="Calibri" w:cs="Calibri"/>
              </w:rPr>
            </w:pPr>
            <w:r>
              <w:rPr>
                <w:rFonts w:hint="default" w:ascii="Calibri" w:hAnsi="Calibri" w:cs="Calibri"/>
                <w:sz w:val="20"/>
              </w:rPr>
              <w:t>Moyenne</w:t>
            </w:r>
          </w:p>
        </w:tc>
      </w:tr>
      <w:tr w14:paraId="090B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0035166A">
            <w:pPr>
              <w:spacing w:after="0" w:line="240" w:lineRule="auto"/>
              <w:rPr>
                <w:rFonts w:hint="default" w:ascii="Calibri" w:hAnsi="Calibri" w:cs="Calibri"/>
              </w:rPr>
            </w:pPr>
            <w:r>
              <w:rPr>
                <w:rFonts w:hint="default" w:ascii="Calibri" w:hAnsi="Calibri" w:cs="Calibri"/>
                <w:sz w:val="20"/>
              </w:rPr>
              <w:t>BF-14</w:t>
            </w:r>
          </w:p>
        </w:tc>
        <w:tc>
          <w:tcPr>
            <w:tcW w:w="3685" w:type="dxa"/>
          </w:tcPr>
          <w:p w14:paraId="34980C74">
            <w:pPr>
              <w:spacing w:after="0" w:line="240" w:lineRule="auto"/>
              <w:rPr>
                <w:rFonts w:hint="default" w:ascii="Calibri" w:hAnsi="Calibri" w:cs="Calibri"/>
              </w:rPr>
            </w:pPr>
            <w:r>
              <w:rPr>
                <w:rFonts w:hint="default" w:ascii="Calibri" w:hAnsi="Calibri" w:cs="Calibri"/>
                <w:sz w:val="20"/>
              </w:rPr>
              <w:t>API Flask pour la détection depuis d'autres services</w:t>
            </w:r>
          </w:p>
        </w:tc>
        <w:tc>
          <w:tcPr>
            <w:tcW w:w="1730" w:type="dxa"/>
          </w:tcPr>
          <w:p w14:paraId="705325E4">
            <w:pPr>
              <w:spacing w:after="0" w:line="240" w:lineRule="auto"/>
              <w:rPr>
                <w:rFonts w:hint="default" w:ascii="Calibri" w:hAnsi="Calibri" w:cs="Calibri"/>
              </w:rPr>
            </w:pPr>
            <w:r>
              <w:rPr>
                <w:rFonts w:hint="default" w:ascii="Calibri" w:hAnsi="Calibri" w:cs="Calibri"/>
                <w:sz w:val="20"/>
              </w:rPr>
              <w:t>Système</w:t>
            </w:r>
          </w:p>
        </w:tc>
        <w:tc>
          <w:tcPr>
            <w:tcW w:w="2280" w:type="dxa"/>
          </w:tcPr>
          <w:p w14:paraId="474DBE5D">
            <w:pPr>
              <w:spacing w:after="0" w:line="240" w:lineRule="auto"/>
              <w:rPr>
                <w:rFonts w:hint="default" w:ascii="Calibri" w:hAnsi="Calibri" w:cs="Calibri"/>
              </w:rPr>
            </w:pPr>
            <w:r>
              <w:rPr>
                <w:rFonts w:hint="default" w:ascii="Calibri" w:hAnsi="Calibri" w:cs="Calibri"/>
                <w:sz w:val="20"/>
              </w:rPr>
              <w:t>Moyenne</w:t>
            </w:r>
          </w:p>
        </w:tc>
      </w:tr>
      <w:tr w14:paraId="6148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CCFBF1"/>
          </w:tcPr>
          <w:p w14:paraId="437E06F9">
            <w:pPr>
              <w:spacing w:after="0" w:line="240" w:lineRule="auto"/>
              <w:rPr>
                <w:rFonts w:hint="default" w:ascii="Calibri" w:hAnsi="Calibri" w:cs="Calibri"/>
              </w:rPr>
            </w:pPr>
            <w:r>
              <w:rPr>
                <w:rFonts w:hint="default" w:ascii="Calibri" w:hAnsi="Calibri" w:cs="Calibri"/>
                <w:sz w:val="20"/>
              </w:rPr>
              <w:t>BF-15</w:t>
            </w:r>
          </w:p>
        </w:tc>
        <w:tc>
          <w:tcPr>
            <w:tcW w:w="3685" w:type="dxa"/>
          </w:tcPr>
          <w:p w14:paraId="6858FD12">
            <w:pPr>
              <w:spacing w:after="0" w:line="240" w:lineRule="auto"/>
              <w:rPr>
                <w:rFonts w:hint="default" w:ascii="Calibri" w:hAnsi="Calibri" w:cs="Calibri"/>
              </w:rPr>
            </w:pPr>
            <w:r>
              <w:rPr>
                <w:rFonts w:hint="default" w:ascii="Calibri" w:hAnsi="Calibri" w:cs="Calibri"/>
                <w:sz w:val="20"/>
              </w:rPr>
              <w:t>Exporter les captures d'écran des conteneurs</w:t>
            </w:r>
          </w:p>
        </w:tc>
        <w:tc>
          <w:tcPr>
            <w:tcW w:w="1730" w:type="dxa"/>
          </w:tcPr>
          <w:p w14:paraId="133FF113">
            <w:pPr>
              <w:spacing w:after="0" w:line="240" w:lineRule="auto"/>
              <w:rPr>
                <w:rFonts w:hint="default" w:ascii="Calibri" w:hAnsi="Calibri" w:cs="Calibri"/>
              </w:rPr>
            </w:pPr>
            <w:r>
              <w:rPr>
                <w:rFonts w:hint="default" w:ascii="Calibri" w:hAnsi="Calibri" w:cs="Calibri"/>
                <w:sz w:val="20"/>
              </w:rPr>
              <w:t>Administrateur</w:t>
            </w:r>
          </w:p>
        </w:tc>
        <w:tc>
          <w:tcPr>
            <w:tcW w:w="2280" w:type="dxa"/>
          </w:tcPr>
          <w:p w14:paraId="438C59E1">
            <w:pPr>
              <w:spacing w:after="0" w:line="240" w:lineRule="auto"/>
              <w:rPr>
                <w:rFonts w:hint="default" w:ascii="Calibri" w:hAnsi="Calibri" w:cs="Calibri"/>
              </w:rPr>
            </w:pPr>
            <w:r>
              <w:rPr>
                <w:rFonts w:hint="default" w:ascii="Calibri" w:hAnsi="Calibri" w:cs="Calibri"/>
                <w:sz w:val="20"/>
              </w:rPr>
              <w:t>Faible</w:t>
            </w:r>
          </w:p>
        </w:tc>
      </w:tr>
    </w:tbl>
    <w:p w14:paraId="497AA002">
      <w:pPr>
        <w:rPr>
          <w:rFonts w:hint="default" w:ascii="Calibri" w:hAnsi="Calibri" w:cs="Calibri"/>
        </w:rPr>
      </w:pPr>
    </w:p>
    <w:p w14:paraId="7BC9340E">
      <w:pPr>
        <w:pStyle w:val="3"/>
        <w:jc w:val="left"/>
        <w:rPr>
          <w:rFonts w:hint="default" w:ascii="Calibri" w:hAnsi="Calibri" w:cs="Calibri"/>
        </w:rPr>
      </w:pPr>
      <w:r>
        <w:rPr>
          <w:rFonts w:hint="default" w:ascii="Calibri" w:hAnsi="Calibri" w:cs="Calibri"/>
          <w:color w:val="2E74B5"/>
        </w:rPr>
        <w:t>III.2 Besoins non fonctionnels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3"/>
        <w:gridCol w:w="4802"/>
        <w:gridCol w:w="2168"/>
      </w:tblGrid>
      <w:tr w14:paraId="0DEC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7C3AED"/>
          </w:tcPr>
          <w:p w14:paraId="0FB2285B">
            <w:pPr>
              <w:spacing w:after="0" w:line="240" w:lineRule="auto"/>
              <w:rPr>
                <w:rFonts w:hint="default" w:ascii="Calibri" w:hAnsi="Calibri" w:cs="Calibri"/>
              </w:rPr>
            </w:pPr>
            <w:r>
              <w:rPr>
                <w:rFonts w:hint="default" w:ascii="Calibri" w:hAnsi="Calibri" w:cs="Calibri"/>
                <w:b/>
                <w:color w:val="FFFFFF"/>
                <w:sz w:val="20"/>
              </w:rPr>
              <w:t>Critère</w:t>
            </w:r>
          </w:p>
        </w:tc>
        <w:tc>
          <w:tcPr>
            <w:tcW w:w="4802" w:type="dxa"/>
            <w:shd w:val="clear" w:color="auto" w:fill="7C3AED"/>
          </w:tcPr>
          <w:p w14:paraId="59B79260">
            <w:pPr>
              <w:spacing w:after="0" w:line="240" w:lineRule="auto"/>
              <w:rPr>
                <w:rFonts w:hint="default" w:ascii="Calibri" w:hAnsi="Calibri" w:cs="Calibri"/>
              </w:rPr>
            </w:pPr>
            <w:r>
              <w:rPr>
                <w:rFonts w:hint="default" w:ascii="Calibri" w:hAnsi="Calibri" w:cs="Calibri"/>
                <w:b/>
                <w:color w:val="FFFFFF"/>
                <w:sz w:val="20"/>
              </w:rPr>
              <w:t>Exigence</w:t>
            </w:r>
          </w:p>
        </w:tc>
        <w:tc>
          <w:tcPr>
            <w:tcW w:w="2168" w:type="dxa"/>
            <w:shd w:val="clear" w:color="auto" w:fill="7C3AED"/>
          </w:tcPr>
          <w:p w14:paraId="74626779">
            <w:pPr>
              <w:spacing w:after="0" w:line="240" w:lineRule="auto"/>
              <w:rPr>
                <w:rFonts w:hint="default" w:ascii="Calibri" w:hAnsi="Calibri" w:cs="Calibri"/>
              </w:rPr>
            </w:pPr>
            <w:r>
              <w:rPr>
                <w:rFonts w:hint="default" w:ascii="Calibri" w:hAnsi="Calibri" w:cs="Calibri"/>
                <w:b/>
                <w:color w:val="FFFFFF"/>
                <w:sz w:val="20"/>
              </w:rPr>
              <w:t>Justification</w:t>
            </w:r>
          </w:p>
        </w:tc>
      </w:tr>
      <w:tr w14:paraId="6F46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28C70CA6">
            <w:pPr>
              <w:spacing w:after="0" w:line="240" w:lineRule="auto"/>
              <w:rPr>
                <w:rFonts w:hint="default" w:ascii="Calibri" w:hAnsi="Calibri" w:cs="Calibri"/>
              </w:rPr>
            </w:pPr>
            <w:r>
              <w:rPr>
                <w:rFonts w:hint="default" w:ascii="Calibri" w:hAnsi="Calibri" w:cs="Calibri"/>
                <w:sz w:val="20"/>
              </w:rPr>
              <w:t>Performance</w:t>
            </w:r>
          </w:p>
        </w:tc>
        <w:tc>
          <w:tcPr>
            <w:tcW w:w="4802" w:type="dxa"/>
          </w:tcPr>
          <w:p w14:paraId="57719000">
            <w:pPr>
              <w:spacing w:after="0" w:line="240" w:lineRule="auto"/>
              <w:rPr>
                <w:rFonts w:hint="default" w:ascii="Calibri" w:hAnsi="Calibri" w:cs="Calibri"/>
              </w:rPr>
            </w:pPr>
            <w:r>
              <w:rPr>
                <w:rFonts w:hint="default" w:ascii="Calibri" w:hAnsi="Calibri" w:cs="Calibri"/>
                <w:sz w:val="20"/>
              </w:rPr>
              <w:t>Détection YOLO &lt; 100ms/frame, API &lt; 500ms</w:t>
            </w:r>
          </w:p>
        </w:tc>
        <w:tc>
          <w:tcPr>
            <w:tcW w:w="2168" w:type="dxa"/>
          </w:tcPr>
          <w:p w14:paraId="7EF01D32">
            <w:pPr>
              <w:spacing w:after="0" w:line="240" w:lineRule="auto"/>
              <w:rPr>
                <w:rFonts w:hint="default" w:ascii="Calibri" w:hAnsi="Calibri" w:cs="Calibri"/>
              </w:rPr>
            </w:pPr>
            <w:r>
              <w:rPr>
                <w:rFonts w:hint="default" w:ascii="Calibri" w:hAnsi="Calibri" w:cs="Calibri"/>
                <w:sz w:val="20"/>
              </w:rPr>
              <w:t>Temps réel pour les caméras</w:t>
            </w:r>
          </w:p>
        </w:tc>
      </w:tr>
      <w:tr w14:paraId="5130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368283C0">
            <w:pPr>
              <w:spacing w:after="0" w:line="240" w:lineRule="auto"/>
              <w:rPr>
                <w:rFonts w:hint="default" w:ascii="Calibri" w:hAnsi="Calibri" w:cs="Calibri"/>
              </w:rPr>
            </w:pPr>
            <w:r>
              <w:rPr>
                <w:rFonts w:hint="default" w:ascii="Calibri" w:hAnsi="Calibri" w:cs="Calibri"/>
                <w:sz w:val="20"/>
              </w:rPr>
              <w:t>Disponibilité</w:t>
            </w:r>
          </w:p>
        </w:tc>
        <w:tc>
          <w:tcPr>
            <w:tcW w:w="4802" w:type="dxa"/>
          </w:tcPr>
          <w:p w14:paraId="5AACB248">
            <w:pPr>
              <w:spacing w:after="0" w:line="240" w:lineRule="auto"/>
              <w:rPr>
                <w:rFonts w:hint="default" w:ascii="Calibri" w:hAnsi="Calibri" w:cs="Calibri"/>
              </w:rPr>
            </w:pPr>
            <w:r>
              <w:rPr>
                <w:rFonts w:hint="default" w:ascii="Calibri" w:hAnsi="Calibri" w:cs="Calibri"/>
                <w:sz w:val="20"/>
              </w:rPr>
              <w:t>Agent actif 24h/24, 7j/7</w:t>
            </w:r>
          </w:p>
        </w:tc>
        <w:tc>
          <w:tcPr>
            <w:tcW w:w="2168" w:type="dxa"/>
          </w:tcPr>
          <w:p w14:paraId="599D7CFF">
            <w:pPr>
              <w:spacing w:after="0" w:line="240" w:lineRule="auto"/>
              <w:rPr>
                <w:rFonts w:hint="default" w:ascii="Calibri" w:hAnsi="Calibri" w:cs="Calibri"/>
              </w:rPr>
            </w:pPr>
            <w:r>
              <w:rPr>
                <w:rFonts w:hint="default" w:ascii="Calibri" w:hAnsi="Calibri" w:cs="Calibri"/>
                <w:sz w:val="20"/>
              </w:rPr>
              <w:t>Surveillance continue</w:t>
            </w:r>
          </w:p>
        </w:tc>
      </w:tr>
      <w:tr w14:paraId="7B60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25630678">
            <w:pPr>
              <w:spacing w:after="0" w:line="240" w:lineRule="auto"/>
              <w:rPr>
                <w:rFonts w:hint="default" w:ascii="Calibri" w:hAnsi="Calibri" w:cs="Calibri"/>
              </w:rPr>
            </w:pPr>
            <w:r>
              <w:rPr>
                <w:rFonts w:hint="default" w:ascii="Calibri" w:hAnsi="Calibri" w:cs="Calibri"/>
                <w:sz w:val="20"/>
              </w:rPr>
              <w:t>Sécurité</w:t>
            </w:r>
          </w:p>
        </w:tc>
        <w:tc>
          <w:tcPr>
            <w:tcW w:w="4802" w:type="dxa"/>
          </w:tcPr>
          <w:p w14:paraId="7A1FB21E">
            <w:pPr>
              <w:spacing w:after="0" w:line="240" w:lineRule="auto"/>
              <w:rPr>
                <w:rFonts w:hint="default" w:ascii="Calibri" w:hAnsi="Calibri" w:cs="Calibri"/>
              </w:rPr>
            </w:pPr>
            <w:r>
              <w:rPr>
                <w:rFonts w:hint="default" w:ascii="Calibri" w:hAnsi="Calibri" w:cs="Calibri"/>
                <w:sz w:val="20"/>
              </w:rPr>
              <w:t>Sessions chiffrées, bcrypt, CORS</w:t>
            </w:r>
          </w:p>
        </w:tc>
        <w:tc>
          <w:tcPr>
            <w:tcW w:w="2168" w:type="dxa"/>
          </w:tcPr>
          <w:p w14:paraId="34E11C2C">
            <w:pPr>
              <w:spacing w:after="0" w:line="240" w:lineRule="auto"/>
              <w:rPr>
                <w:rFonts w:hint="default" w:ascii="Calibri" w:hAnsi="Calibri" w:cs="Calibri"/>
              </w:rPr>
            </w:pPr>
            <w:r>
              <w:rPr>
                <w:rFonts w:hint="default" w:ascii="Calibri" w:hAnsi="Calibri" w:cs="Calibri"/>
                <w:sz w:val="20"/>
              </w:rPr>
              <w:t>Protection des données</w:t>
            </w:r>
          </w:p>
        </w:tc>
      </w:tr>
      <w:tr w14:paraId="030D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2BA3C7E4">
            <w:pPr>
              <w:spacing w:after="0" w:line="240" w:lineRule="auto"/>
              <w:rPr>
                <w:rFonts w:hint="default" w:ascii="Calibri" w:hAnsi="Calibri" w:cs="Calibri"/>
              </w:rPr>
            </w:pPr>
            <w:r>
              <w:rPr>
                <w:rFonts w:hint="default" w:ascii="Calibri" w:hAnsi="Calibri" w:cs="Calibri"/>
                <w:sz w:val="20"/>
              </w:rPr>
              <w:t>Précision IA</w:t>
            </w:r>
          </w:p>
        </w:tc>
        <w:tc>
          <w:tcPr>
            <w:tcW w:w="4802" w:type="dxa"/>
          </w:tcPr>
          <w:p w14:paraId="3152A335">
            <w:pPr>
              <w:spacing w:after="0" w:line="240" w:lineRule="auto"/>
              <w:rPr>
                <w:rFonts w:hint="default" w:ascii="Calibri" w:hAnsi="Calibri" w:cs="Calibri"/>
              </w:rPr>
            </w:pPr>
            <w:r>
              <w:rPr>
                <w:rFonts w:hint="default" w:ascii="Calibri" w:hAnsi="Calibri" w:cs="Calibri"/>
                <w:sz w:val="20"/>
              </w:rPr>
              <w:t>Détection YOLO &gt; 85% mAP</w:t>
            </w:r>
          </w:p>
        </w:tc>
        <w:tc>
          <w:tcPr>
            <w:tcW w:w="2168" w:type="dxa"/>
          </w:tcPr>
          <w:p w14:paraId="3142EF63">
            <w:pPr>
              <w:spacing w:after="0" w:line="240" w:lineRule="auto"/>
              <w:rPr>
                <w:rFonts w:hint="default" w:ascii="Calibri" w:hAnsi="Calibri" w:cs="Calibri"/>
              </w:rPr>
            </w:pPr>
            <w:r>
              <w:rPr>
                <w:rFonts w:hint="default" w:ascii="Calibri" w:hAnsi="Calibri" w:cs="Calibri"/>
                <w:sz w:val="20"/>
              </w:rPr>
              <w:t>Fiabilité des lectures</w:t>
            </w:r>
          </w:p>
        </w:tc>
      </w:tr>
      <w:tr w14:paraId="6097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675E12A4">
            <w:pPr>
              <w:spacing w:after="0" w:line="240" w:lineRule="auto"/>
              <w:rPr>
                <w:rFonts w:hint="default" w:ascii="Calibri" w:hAnsi="Calibri" w:cs="Calibri"/>
              </w:rPr>
            </w:pPr>
            <w:r>
              <w:rPr>
                <w:rFonts w:hint="default" w:ascii="Calibri" w:hAnsi="Calibri" w:cs="Calibri"/>
                <w:sz w:val="20"/>
              </w:rPr>
              <w:t>Maintenabilité</w:t>
            </w:r>
          </w:p>
        </w:tc>
        <w:tc>
          <w:tcPr>
            <w:tcW w:w="4802" w:type="dxa"/>
          </w:tcPr>
          <w:p w14:paraId="3708E90D">
            <w:pPr>
              <w:spacing w:after="0" w:line="240" w:lineRule="auto"/>
              <w:rPr>
                <w:rFonts w:hint="default" w:ascii="Calibri" w:hAnsi="Calibri" w:cs="Calibri"/>
              </w:rPr>
            </w:pPr>
            <w:r>
              <w:rPr>
                <w:rFonts w:hint="default" w:ascii="Calibri" w:hAnsi="Calibri" w:cs="Calibri"/>
                <w:sz w:val="20"/>
              </w:rPr>
              <w:t>Code modulaire, .env externalisé, microservices</w:t>
            </w:r>
          </w:p>
        </w:tc>
        <w:tc>
          <w:tcPr>
            <w:tcW w:w="2168" w:type="dxa"/>
          </w:tcPr>
          <w:p w14:paraId="343C6730">
            <w:pPr>
              <w:spacing w:after="0" w:line="240" w:lineRule="auto"/>
              <w:rPr>
                <w:rFonts w:hint="default" w:ascii="Calibri" w:hAnsi="Calibri" w:cs="Calibri"/>
              </w:rPr>
            </w:pPr>
            <w:r>
              <w:rPr>
                <w:rFonts w:hint="default" w:ascii="Calibri" w:hAnsi="Calibri" w:cs="Calibri"/>
                <w:sz w:val="20"/>
              </w:rPr>
              <w:t>Évolution facilitée</w:t>
            </w:r>
          </w:p>
        </w:tc>
      </w:tr>
      <w:tr w14:paraId="7051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04176AE2">
            <w:pPr>
              <w:spacing w:after="0" w:line="240" w:lineRule="auto"/>
              <w:rPr>
                <w:rFonts w:hint="default" w:ascii="Calibri" w:hAnsi="Calibri" w:cs="Calibri"/>
              </w:rPr>
            </w:pPr>
            <w:r>
              <w:rPr>
                <w:rFonts w:hint="default" w:ascii="Calibri" w:hAnsi="Calibri" w:cs="Calibri"/>
                <w:sz w:val="20"/>
              </w:rPr>
              <w:t>Confidentialité</w:t>
            </w:r>
          </w:p>
        </w:tc>
        <w:tc>
          <w:tcPr>
            <w:tcW w:w="4802" w:type="dxa"/>
          </w:tcPr>
          <w:p w14:paraId="64BAEA18">
            <w:pPr>
              <w:spacing w:after="0" w:line="240" w:lineRule="auto"/>
              <w:rPr>
                <w:rFonts w:hint="default" w:ascii="Calibri" w:hAnsi="Calibri" w:cs="Calibri"/>
              </w:rPr>
            </w:pPr>
            <w:r>
              <w:rPr>
                <w:rFonts w:hint="default" w:ascii="Calibri" w:hAnsi="Calibri" w:cs="Calibri"/>
                <w:sz w:val="20"/>
              </w:rPr>
              <w:t>IA locale (Ollama), pas de cloud externe</w:t>
            </w:r>
          </w:p>
        </w:tc>
        <w:tc>
          <w:tcPr>
            <w:tcW w:w="2168" w:type="dxa"/>
          </w:tcPr>
          <w:p w14:paraId="79C33B61">
            <w:pPr>
              <w:spacing w:after="0" w:line="240" w:lineRule="auto"/>
              <w:rPr>
                <w:rFonts w:hint="default" w:ascii="Calibri" w:hAnsi="Calibri" w:cs="Calibri"/>
              </w:rPr>
            </w:pPr>
            <w:r>
              <w:rPr>
                <w:rFonts w:hint="default" w:ascii="Calibri" w:hAnsi="Calibri" w:cs="Calibri"/>
                <w:sz w:val="20"/>
              </w:rPr>
              <w:t>Données sensibles</w:t>
            </w:r>
          </w:p>
        </w:tc>
      </w:tr>
      <w:tr w14:paraId="2210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3" w:type="dxa"/>
            <w:shd w:val="clear" w:color="auto" w:fill="F5F3FF"/>
          </w:tcPr>
          <w:p w14:paraId="6D6F7527">
            <w:pPr>
              <w:spacing w:after="0" w:line="240" w:lineRule="auto"/>
              <w:rPr>
                <w:rFonts w:hint="default" w:ascii="Calibri" w:hAnsi="Calibri" w:cs="Calibri"/>
              </w:rPr>
            </w:pPr>
            <w:r>
              <w:rPr>
                <w:rFonts w:hint="default" w:ascii="Calibri" w:hAnsi="Calibri" w:cs="Calibri"/>
                <w:sz w:val="20"/>
              </w:rPr>
              <w:t>Scalabilité</w:t>
            </w:r>
          </w:p>
        </w:tc>
        <w:tc>
          <w:tcPr>
            <w:tcW w:w="4802" w:type="dxa"/>
          </w:tcPr>
          <w:p w14:paraId="684D9015">
            <w:pPr>
              <w:spacing w:after="0" w:line="240" w:lineRule="auto"/>
              <w:rPr>
                <w:rFonts w:hint="default" w:ascii="Calibri" w:hAnsi="Calibri" w:cs="Calibri"/>
              </w:rPr>
            </w:pPr>
            <w:r>
              <w:rPr>
                <w:rFonts w:hint="default" w:ascii="Calibri" w:hAnsi="Calibri" w:cs="Calibri"/>
                <w:sz w:val="20"/>
              </w:rPr>
              <w:t>Architecture microservices indépendante</w:t>
            </w:r>
          </w:p>
        </w:tc>
        <w:tc>
          <w:tcPr>
            <w:tcW w:w="2168" w:type="dxa"/>
          </w:tcPr>
          <w:p w14:paraId="5FC4A0E8">
            <w:pPr>
              <w:spacing w:after="0" w:line="240" w:lineRule="auto"/>
              <w:rPr>
                <w:rFonts w:hint="default" w:ascii="Calibri" w:hAnsi="Calibri" w:cs="Calibri"/>
              </w:rPr>
            </w:pPr>
            <w:r>
              <w:rPr>
                <w:rFonts w:hint="default" w:ascii="Calibri" w:hAnsi="Calibri" w:cs="Calibri"/>
                <w:sz w:val="20"/>
              </w:rPr>
              <w:t>Montée en charge</w:t>
            </w:r>
          </w:p>
        </w:tc>
      </w:tr>
    </w:tbl>
    <w:p w14:paraId="0E102AEE">
      <w:pPr>
        <w:rPr>
          <w:rFonts w:hint="default" w:ascii="Calibri" w:hAnsi="Calibri" w:cs="Calibri"/>
        </w:rPr>
      </w:pPr>
    </w:p>
    <w:p w14:paraId="7551C796">
      <w:pPr>
        <w:pStyle w:val="3"/>
        <w:jc w:val="left"/>
        <w:rPr>
          <w:rFonts w:hint="default" w:ascii="Calibri" w:hAnsi="Calibri" w:cs="Calibri"/>
          <w:color w:val="2E74B5"/>
        </w:rPr>
      </w:pPr>
      <w:r>
        <w:rPr>
          <w:rFonts w:hint="default" w:ascii="Calibri" w:hAnsi="Calibri" w:cs="Calibri"/>
          <w:color w:val="2E74B5"/>
        </w:rPr>
        <w:t>III.3 Diagramme de cas d'utilisation</w:t>
      </w:r>
    </w:p>
    <w:p w14:paraId="6C2B9650">
      <w:pPr>
        <w:rPr>
          <w:rFonts w:hint="default" w:ascii="Calibri" w:hAnsi="Calibri" w:cs="Calibri"/>
          <w:lang w:val="fr-FR"/>
        </w:rPr>
      </w:pPr>
      <w:r>
        <w:rPr>
          <w:rFonts w:hint="default" w:ascii="Calibri" w:hAnsi="Calibri" w:cs="Calibri"/>
          <w:lang w:val="fr-FR"/>
        </w:rPr>
        <w:drawing>
          <wp:inline distT="0" distB="0" distL="114300" distR="114300">
            <wp:extent cx="5792470" cy="4353560"/>
            <wp:effectExtent l="0" t="0" r="17780" b="8890"/>
            <wp:docPr id="21" name="Picture 21" descr="D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 useCase"/>
                    <pic:cNvPicPr>
                      <a:picLocks noChangeAspect="1"/>
                    </pic:cNvPicPr>
                  </pic:nvPicPr>
                  <pic:blipFill>
                    <a:blip r:embed="rId9"/>
                    <a:stretch>
                      <a:fillRect/>
                    </a:stretch>
                  </pic:blipFill>
                  <pic:spPr>
                    <a:xfrm>
                      <a:off x="0" y="0"/>
                      <a:ext cx="5792470" cy="4353560"/>
                    </a:xfrm>
                    <a:prstGeom prst="rect">
                      <a:avLst/>
                    </a:prstGeom>
                  </pic:spPr>
                </pic:pic>
              </a:graphicData>
            </a:graphic>
          </wp:inline>
        </w:drawing>
      </w:r>
    </w:p>
    <w:p w14:paraId="2968F6C3">
      <w:pPr>
        <w:rPr>
          <w:rFonts w:hint="default" w:ascii="Calibri" w:hAnsi="Calibri" w:cs="Calibri"/>
          <w:lang w:val="fr-FR"/>
        </w:rPr>
      </w:pP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color w:val="808080" w:themeColor="background1" w:themeShade="80"/>
          <w:lang w:val="fr-FR"/>
        </w:rPr>
        <w:t xml:space="preserve">Figure 3 </w:t>
      </w:r>
    </w:p>
    <w:p w14:paraId="6A741F1F">
      <w:pPr>
        <w:spacing w:before="40" w:after="120"/>
        <w:jc w:val="both"/>
        <w:rPr>
          <w:rFonts w:hint="default" w:ascii="Calibri" w:hAnsi="Calibri" w:cs="Calibri"/>
        </w:rPr>
      </w:pPr>
      <w:r>
        <w:rPr>
          <w:rFonts w:hint="default" w:ascii="Calibri" w:hAnsi="Calibri" w:cs="Calibri"/>
          <w:b w:val="0"/>
          <w:i w:val="0"/>
          <w:sz w:val="22"/>
        </w:rPr>
        <w:t>Le système implique trois types d'acteurs principaux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2B45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B3A6B" w:sz="12" w:space="0"/>
              <w:left w:val="single" w:color="1B3A6B" w:sz="12" w:space="0"/>
              <w:bottom w:val="single" w:color="1B3A6B" w:sz="4" w:space="0"/>
              <w:right w:val="single" w:color="1B3A6B" w:sz="4" w:space="0"/>
            </w:tcBorders>
            <w:shd w:val="clear" w:color="auto" w:fill="EBF3FA"/>
          </w:tcPr>
          <w:p w14:paraId="0AA07C49">
            <w:pPr>
              <w:spacing w:after="0" w:line="240" w:lineRule="auto"/>
              <w:rPr>
                <w:rFonts w:hint="default" w:ascii="Calibri" w:hAnsi="Calibri" w:cs="Calibri"/>
              </w:rPr>
            </w:pPr>
            <w:r>
              <w:rPr>
                <w:rFonts w:hint="default" w:ascii="Calibri" w:hAnsi="Calibri" w:cs="Calibri"/>
                <w:b/>
                <w:color w:val="1B3A6B"/>
                <w:sz w:val="22"/>
              </w:rPr>
              <w:t xml:space="preserve">  Acteur 1 : Administrateur</w:t>
            </w:r>
          </w:p>
          <w:p w14:paraId="783D9936">
            <w:pPr>
              <w:spacing w:after="0" w:line="240" w:lineRule="auto"/>
              <w:ind w:left="720" w:leftChars="0"/>
              <w:rPr>
                <w:rFonts w:hint="default" w:ascii="Calibri" w:hAnsi="Calibri" w:cs="Calibri"/>
              </w:rPr>
            </w:pPr>
            <w:r>
              <w:rPr>
                <w:rFonts w:hint="default" w:ascii="Calibri" w:hAnsi="Calibri" w:cs="Calibri"/>
                <w:color w:val="1E293B"/>
                <w:sz w:val="20"/>
              </w:rPr>
              <w:t>• S'authentifier sur la plateforme</w:t>
            </w:r>
            <w:r>
              <w:rPr>
                <w:rFonts w:hint="default" w:ascii="Calibri" w:hAnsi="Calibri" w:cs="Calibri"/>
                <w:color w:val="1E293B"/>
                <w:sz w:val="20"/>
              </w:rPr>
              <w:br w:type="textWrapping"/>
            </w:r>
            <w:r>
              <w:rPr>
                <w:rFonts w:hint="default" w:ascii="Calibri" w:hAnsi="Calibri" w:cs="Calibri"/>
                <w:color w:val="1E293B"/>
                <w:sz w:val="20"/>
              </w:rPr>
              <w:t>• Gérer les conteneurs scannés (CRUD)</w:t>
            </w:r>
            <w:r>
              <w:rPr>
                <w:rFonts w:hint="default" w:ascii="Calibri" w:hAnsi="Calibri" w:cs="Calibri"/>
                <w:color w:val="1E293B"/>
                <w:sz w:val="20"/>
              </w:rPr>
              <w:br w:type="textWrapping"/>
            </w:r>
            <w:r>
              <w:rPr>
                <w:rFonts w:hint="default" w:ascii="Calibri" w:hAnsi="Calibri" w:cs="Calibri"/>
                <w:color w:val="1E293B"/>
                <w:sz w:val="20"/>
              </w:rPr>
              <w:t>• Gérer les équipes et les membres</w:t>
            </w:r>
            <w:r>
              <w:rPr>
                <w:rFonts w:hint="default" w:ascii="Calibri" w:hAnsi="Calibri" w:cs="Calibri"/>
                <w:color w:val="1E293B"/>
                <w:sz w:val="20"/>
              </w:rPr>
              <w:br w:type="textWrapping"/>
            </w:r>
            <w:r>
              <w:rPr>
                <w:rFonts w:hint="default" w:ascii="Calibri" w:hAnsi="Calibri" w:cs="Calibri"/>
                <w:color w:val="1E293B"/>
                <w:sz w:val="20"/>
              </w:rPr>
              <w:t>• Gérer les caméras</w:t>
            </w:r>
            <w:r>
              <w:rPr>
                <w:rFonts w:hint="default" w:ascii="Calibri" w:hAnsi="Calibri" w:cs="Calibri"/>
                <w:color w:val="1E293B"/>
                <w:sz w:val="20"/>
              </w:rPr>
              <w:br w:type="textWrapping"/>
            </w:r>
            <w:r>
              <w:rPr>
                <w:rFonts w:hint="default" w:ascii="Calibri" w:hAnsi="Calibri" w:cs="Calibri"/>
                <w:color w:val="1E293B"/>
                <w:sz w:val="20"/>
              </w:rPr>
              <w:t>• Consulter les statistiques mensuelles</w:t>
            </w:r>
            <w:r>
              <w:rPr>
                <w:rFonts w:hint="default" w:ascii="Calibri" w:hAnsi="Calibri" w:cs="Calibri"/>
                <w:color w:val="1E293B"/>
                <w:sz w:val="20"/>
              </w:rPr>
              <w:br w:type="textWrapping"/>
            </w:r>
            <w:r>
              <w:rPr>
                <w:rFonts w:hint="default" w:ascii="Calibri" w:hAnsi="Calibri" w:cs="Calibri"/>
                <w:color w:val="1E293B"/>
                <w:sz w:val="20"/>
              </w:rPr>
              <w:t>• Générer des rapports CSV / PDF</w:t>
            </w:r>
            <w:r>
              <w:rPr>
                <w:rFonts w:hint="default" w:ascii="Calibri" w:hAnsi="Calibri" w:cs="Calibri"/>
                <w:color w:val="1E293B"/>
                <w:sz w:val="20"/>
              </w:rPr>
              <w:br w:type="textWrapping"/>
            </w:r>
            <w:r>
              <w:rPr>
                <w:rFonts w:hint="default" w:ascii="Calibri" w:hAnsi="Calibri" w:cs="Calibri"/>
                <w:color w:val="1E293B"/>
                <w:sz w:val="20"/>
              </w:rPr>
              <w:t>• Consulter les alertes et arrêts</w:t>
            </w:r>
          </w:p>
        </w:tc>
      </w:tr>
    </w:tbl>
    <w:p w14:paraId="53614231">
      <w:pPr>
        <w:rPr>
          <w:rFonts w:hint="default" w:ascii="Calibri" w:hAnsi="Calibri" w:cs="Calibri"/>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6D31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6A34A" w:sz="12" w:space="0"/>
              <w:left w:val="single" w:color="16A34A" w:sz="12" w:space="0"/>
              <w:bottom w:val="single" w:color="16A34A" w:sz="4" w:space="0"/>
              <w:right w:val="single" w:color="16A34A" w:sz="4" w:space="0"/>
            </w:tcBorders>
            <w:shd w:val="clear" w:color="auto" w:fill="F0FDF4"/>
          </w:tcPr>
          <w:p w14:paraId="68F02BC3">
            <w:pPr>
              <w:spacing w:after="0" w:line="240" w:lineRule="auto"/>
              <w:rPr>
                <w:rFonts w:hint="default" w:ascii="Calibri" w:hAnsi="Calibri" w:cs="Calibri"/>
              </w:rPr>
            </w:pPr>
            <w:r>
              <w:rPr>
                <w:rFonts w:hint="default" w:ascii="Calibri" w:hAnsi="Calibri" w:cs="Calibri"/>
                <w:b/>
                <w:color w:val="16A34A"/>
                <w:sz w:val="22"/>
              </w:rPr>
              <w:t xml:space="preserve">  Acteur 2 : Agent Autonome (Python)</w:t>
            </w:r>
          </w:p>
          <w:p w14:paraId="1CACF9DB">
            <w:pPr>
              <w:spacing w:after="0" w:line="240" w:lineRule="auto"/>
              <w:ind w:left="720" w:leftChars="0"/>
              <w:rPr>
                <w:rFonts w:hint="default" w:ascii="Calibri" w:hAnsi="Calibri" w:cs="Calibri"/>
              </w:rPr>
            </w:pPr>
            <w:r>
              <w:rPr>
                <w:rFonts w:hint="default" w:ascii="Calibri" w:hAnsi="Calibri" w:cs="Calibri"/>
                <w:color w:val="1E293B"/>
                <w:sz w:val="20"/>
              </w:rPr>
              <w:t>• Surveiller l'activité de scan de chaque équipe</w:t>
            </w:r>
            <w:r>
              <w:rPr>
                <w:rFonts w:hint="default" w:ascii="Calibri" w:hAnsi="Calibri" w:cs="Calibri"/>
                <w:color w:val="1E293B"/>
                <w:sz w:val="20"/>
              </w:rPr>
              <w:br w:type="textWrapping"/>
            </w:r>
            <w:r>
              <w:rPr>
                <w:rFonts w:hint="default" w:ascii="Calibri" w:hAnsi="Calibri" w:cs="Calibri"/>
                <w:color w:val="1E293B"/>
                <w:sz w:val="20"/>
              </w:rPr>
              <w:t>• Détecter les arrêts d'activité</w:t>
            </w:r>
            <w:r>
              <w:rPr>
                <w:rFonts w:hint="default" w:ascii="Calibri" w:hAnsi="Calibri" w:cs="Calibri"/>
                <w:color w:val="1E293B"/>
                <w:sz w:val="20"/>
              </w:rPr>
              <w:br w:type="textWrapping"/>
            </w:r>
            <w:r>
              <w:rPr>
                <w:rFonts w:hint="default" w:ascii="Calibri" w:hAnsi="Calibri" w:cs="Calibri"/>
                <w:color w:val="1E293B"/>
                <w:sz w:val="20"/>
              </w:rPr>
              <w:t>• Envoyer des alertes WhatsApp</w:t>
            </w:r>
            <w:r>
              <w:rPr>
                <w:rFonts w:hint="default" w:ascii="Calibri" w:hAnsi="Calibri" w:cs="Calibri"/>
                <w:color w:val="1E293B"/>
                <w:sz w:val="20"/>
              </w:rPr>
              <w:br w:type="textWrapping"/>
            </w:r>
            <w:r>
              <w:rPr>
                <w:rFonts w:hint="default" w:ascii="Calibri" w:hAnsi="Calibri" w:cs="Calibri"/>
                <w:color w:val="1E293B"/>
                <w:sz w:val="20"/>
              </w:rPr>
              <w:t>• Collecter les réponses et enregistrer les arrêts</w:t>
            </w:r>
          </w:p>
        </w:tc>
      </w:tr>
    </w:tbl>
    <w:p w14:paraId="7EEE7E11">
      <w:pPr>
        <w:rPr>
          <w:rFonts w:hint="default" w:ascii="Calibri" w:hAnsi="Calibri" w:cs="Calibri"/>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77AA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F97316" w:sz="12" w:space="0"/>
              <w:left w:val="single" w:color="F97316" w:sz="12" w:space="0"/>
              <w:bottom w:val="single" w:color="F97316" w:sz="4" w:space="0"/>
              <w:right w:val="single" w:color="F97316" w:sz="4" w:space="0"/>
            </w:tcBorders>
            <w:shd w:val="clear" w:color="auto" w:fill="FFF7ED"/>
          </w:tcPr>
          <w:p w14:paraId="2788B4CE">
            <w:pPr>
              <w:spacing w:after="0" w:line="240" w:lineRule="auto"/>
              <w:rPr>
                <w:rFonts w:hint="default" w:ascii="Calibri" w:hAnsi="Calibri" w:cs="Calibri"/>
              </w:rPr>
            </w:pPr>
            <w:r>
              <w:rPr>
                <w:rFonts w:hint="default" w:ascii="Calibri" w:hAnsi="Calibri" w:cs="Calibri"/>
                <w:b/>
                <w:color w:val="F97316"/>
                <w:sz w:val="22"/>
              </w:rPr>
              <w:t xml:space="preserve">  Acteur 3 : Système de Détection YOLO</w:t>
            </w:r>
          </w:p>
          <w:p w14:paraId="25ADDD35">
            <w:pPr>
              <w:spacing w:after="0" w:line="240" w:lineRule="auto"/>
              <w:rPr>
                <w:rFonts w:hint="default" w:ascii="Calibri" w:hAnsi="Calibri" w:cs="Calibri"/>
              </w:rPr>
            </w:pPr>
            <w:r>
              <w:rPr>
                <w:rFonts w:hint="default" w:ascii="Calibri" w:hAnsi="Calibri" w:cs="Calibri"/>
                <w:color w:val="1E293B"/>
                <w:sz w:val="20"/>
              </w:rPr>
              <w:t>• Capturer les flux vidéo des caméras terrain</w:t>
            </w:r>
            <w:r>
              <w:rPr>
                <w:rFonts w:hint="default" w:ascii="Calibri" w:hAnsi="Calibri" w:cs="Calibri"/>
                <w:color w:val="1E293B"/>
                <w:sz w:val="20"/>
              </w:rPr>
              <w:br w:type="textWrapping"/>
            </w:r>
            <w:r>
              <w:rPr>
                <w:rFonts w:hint="default" w:ascii="Calibri" w:hAnsi="Calibri" w:cs="Calibri"/>
                <w:color w:val="1E293B"/>
                <w:sz w:val="20"/>
              </w:rPr>
              <w:t>• Détecter les zones de code conteneur (YOLO v8)</w:t>
            </w:r>
            <w:r>
              <w:rPr>
                <w:rFonts w:hint="default" w:ascii="Calibri" w:hAnsi="Calibri" w:cs="Calibri"/>
                <w:color w:val="1E293B"/>
                <w:sz w:val="20"/>
              </w:rPr>
              <w:br w:type="textWrapping"/>
            </w:r>
            <w:r>
              <w:rPr>
                <w:rFonts w:hint="default" w:ascii="Calibri" w:hAnsi="Calibri" w:cs="Calibri"/>
                <w:color w:val="1E293B"/>
                <w:sz w:val="20"/>
              </w:rPr>
              <w:t>• Extraire les caractères via OCR (EasyOCR)</w:t>
            </w:r>
            <w:r>
              <w:rPr>
                <w:rFonts w:hint="default" w:ascii="Calibri" w:hAnsi="Calibri" w:cs="Calibri"/>
                <w:color w:val="1E293B"/>
                <w:sz w:val="20"/>
              </w:rPr>
              <w:br w:type="textWrapping"/>
            </w:r>
            <w:r>
              <w:rPr>
                <w:rFonts w:hint="default" w:ascii="Calibri" w:hAnsi="Calibri" w:cs="Calibri"/>
                <w:color w:val="1E293B"/>
                <w:sz w:val="20"/>
              </w:rPr>
              <w:t>• Corriger les erreurs OCR sur les codes ISO</w:t>
            </w:r>
            <w:r>
              <w:rPr>
                <w:rFonts w:hint="default" w:ascii="Calibri" w:hAnsi="Calibri" w:cs="Calibri"/>
                <w:color w:val="1E293B"/>
                <w:sz w:val="20"/>
              </w:rPr>
              <w:br w:type="textWrapping"/>
            </w:r>
            <w:r>
              <w:rPr>
                <w:rFonts w:hint="default" w:ascii="Calibri" w:hAnsi="Calibri" w:cs="Calibri"/>
                <w:color w:val="1E293B"/>
                <w:sz w:val="20"/>
              </w:rPr>
              <w:t>• Envoyer les données au serveur backend</w:t>
            </w:r>
          </w:p>
        </w:tc>
      </w:tr>
    </w:tbl>
    <w:p w14:paraId="00E4DD83">
      <w:pPr>
        <w:rPr>
          <w:rFonts w:hint="default" w:ascii="Calibri" w:hAnsi="Calibri" w:cs="Calibri"/>
        </w:rPr>
      </w:pPr>
    </w:p>
    <w:p w14:paraId="5A0F0DC5">
      <w:pPr>
        <w:pStyle w:val="3"/>
        <w:jc w:val="left"/>
        <w:rPr>
          <w:rFonts w:hint="default" w:ascii="Calibri" w:hAnsi="Calibri" w:cs="Calibri"/>
          <w:color w:val="2E74B5"/>
          <w:lang w:val="fr-FR"/>
        </w:rPr>
      </w:pPr>
      <w:r>
        <w:rPr>
          <w:rFonts w:hint="default" w:ascii="Calibri" w:hAnsi="Calibri" w:cs="Calibri"/>
          <w:color w:val="2E74B5"/>
        </w:rPr>
        <w:t>III.</w:t>
      </w:r>
      <w:r>
        <w:rPr>
          <w:rFonts w:hint="default" w:ascii="Calibri" w:hAnsi="Calibri" w:cs="Calibri"/>
          <w:color w:val="2E74B5"/>
          <w:lang w:val="fr-FR"/>
        </w:rPr>
        <w:t>4</w:t>
      </w:r>
      <w:r>
        <w:rPr>
          <w:rFonts w:hint="default" w:ascii="Calibri" w:hAnsi="Calibri" w:cs="Calibri"/>
          <w:color w:val="2E74B5"/>
        </w:rPr>
        <w:t xml:space="preserve"> Diagramme de </w:t>
      </w:r>
      <w:r>
        <w:rPr>
          <w:rFonts w:hint="default" w:ascii="Calibri" w:hAnsi="Calibri" w:cs="Calibri"/>
          <w:color w:val="2E74B5"/>
          <w:lang w:val="fr-FR"/>
        </w:rPr>
        <w:t xml:space="preserve">Class  </w:t>
      </w:r>
      <w:r>
        <w:rPr>
          <w:rFonts w:hint="default" w:ascii="Calibri" w:hAnsi="Calibri" w:cs="Calibri"/>
          <w:b w:val="0"/>
          <w:bCs w:val="0"/>
          <w:color w:val="A6A6A6" w:themeColor="background1" w:themeShade="A6"/>
          <w:lang w:val="fr-FR"/>
        </w:rPr>
        <w:t>Figure 4</w:t>
      </w:r>
    </w:p>
    <w:p w14:paraId="14CC1B87">
      <w:pPr>
        <w:rPr>
          <w:rFonts w:hint="default" w:ascii="Calibri" w:hAnsi="Calibri" w:cs="Calibri"/>
          <w:lang w:val="fr-FR"/>
        </w:rPr>
      </w:pPr>
      <w:r>
        <w:rPr>
          <w:rFonts w:hint="default" w:ascii="Calibri" w:hAnsi="Calibri" w:cs="Calibri"/>
          <w:lang w:val="fr-FR"/>
        </w:rPr>
        <w:drawing>
          <wp:inline distT="0" distB="0" distL="114300" distR="114300">
            <wp:extent cx="5782945" cy="4197350"/>
            <wp:effectExtent l="0" t="0" r="8255" b="12700"/>
            <wp:docPr id="23" name="Picture 23" descr="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 Class"/>
                    <pic:cNvPicPr>
                      <a:picLocks noChangeAspect="1"/>
                    </pic:cNvPicPr>
                  </pic:nvPicPr>
                  <pic:blipFill>
                    <a:blip r:embed="rId10"/>
                    <a:stretch>
                      <a:fillRect/>
                    </a:stretch>
                  </pic:blipFill>
                  <pic:spPr>
                    <a:xfrm>
                      <a:off x="0" y="0"/>
                      <a:ext cx="5782945" cy="4197350"/>
                    </a:xfrm>
                    <a:prstGeom prst="rect">
                      <a:avLst/>
                    </a:prstGeom>
                  </pic:spPr>
                </pic:pic>
              </a:graphicData>
            </a:graphic>
          </wp:inline>
        </w:drawing>
      </w:r>
    </w:p>
    <w:p w14:paraId="470B7838">
      <w:pPr>
        <w:rPr>
          <w:rFonts w:hint="default" w:ascii="Calibri" w:hAnsi="Calibri" w:cs="Calibri"/>
          <w:lang w:val="fr-FR"/>
        </w:rPr>
        <w:sectPr>
          <w:pgSz w:w="12240" w:h="15840"/>
          <w:pgMar w:top="1417" w:right="1417" w:bottom="1417" w:left="1701" w:header="720" w:footer="720" w:gutter="0"/>
          <w:pgNumType w:fmt="decimal"/>
          <w:cols w:space="720" w:num="1"/>
          <w:docGrid w:linePitch="360" w:charSpace="0"/>
        </w:sect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3"/>
        <w:gridCol w:w="1425"/>
        <w:gridCol w:w="1500"/>
        <w:gridCol w:w="2429"/>
        <w:gridCol w:w="1835"/>
      </w:tblGrid>
      <w:tr w14:paraId="39DE8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78" w:type="dxa"/>
            <w:shd w:val="clear" w:color="auto" w:fill="auto"/>
            <w:vAlign w:val="center"/>
          </w:tcPr>
          <w:p w14:paraId="66FD4A1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Classe</w:t>
            </w:r>
          </w:p>
        </w:tc>
        <w:tc>
          <w:tcPr>
            <w:tcW w:w="1395" w:type="dxa"/>
            <w:shd w:val="clear" w:color="auto" w:fill="auto"/>
            <w:vAlign w:val="center"/>
          </w:tcPr>
          <w:p w14:paraId="096F72C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c>
          <w:tcPr>
            <w:tcW w:w="1470" w:type="dxa"/>
            <w:shd w:val="clear" w:color="auto" w:fill="auto"/>
            <w:vAlign w:val="center"/>
          </w:tcPr>
          <w:p w14:paraId="43A1E56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Attributs principaux</w:t>
            </w:r>
          </w:p>
        </w:tc>
        <w:tc>
          <w:tcPr>
            <w:tcW w:w="2399" w:type="dxa"/>
            <w:shd w:val="clear" w:color="auto" w:fill="auto"/>
            <w:vAlign w:val="center"/>
          </w:tcPr>
          <w:p w14:paraId="367826A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Méthodes principales</w:t>
            </w:r>
          </w:p>
        </w:tc>
        <w:tc>
          <w:tcPr>
            <w:tcW w:w="1790" w:type="dxa"/>
            <w:shd w:val="clear" w:color="auto" w:fill="auto"/>
            <w:vAlign w:val="center"/>
          </w:tcPr>
          <w:p w14:paraId="64C6E61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Relations</w:t>
            </w:r>
          </w:p>
        </w:tc>
      </w:tr>
      <w:tr w14:paraId="453FB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41FB9479">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Administrateur</w:t>
            </w:r>
          </w:p>
        </w:tc>
        <w:tc>
          <w:tcPr>
            <w:tcW w:w="1395" w:type="dxa"/>
            <w:shd w:val="clear" w:color="auto" w:fill="auto"/>
            <w:vAlign w:val="center"/>
          </w:tcPr>
          <w:p w14:paraId="4BAE5CD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Utilisateur principal qui gère la plateforme</w:t>
            </w:r>
          </w:p>
        </w:tc>
        <w:tc>
          <w:tcPr>
            <w:tcW w:w="1470" w:type="dxa"/>
            <w:shd w:val="clear" w:color="auto" w:fill="auto"/>
            <w:vAlign w:val="center"/>
          </w:tcPr>
          <w:p w14:paraId="0EEE559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 nom, email, motDePasse</w:t>
            </w:r>
          </w:p>
        </w:tc>
        <w:tc>
          <w:tcPr>
            <w:tcW w:w="2399" w:type="dxa"/>
            <w:shd w:val="clear" w:color="auto" w:fill="auto"/>
            <w:vAlign w:val="center"/>
          </w:tcPr>
          <w:p w14:paraId="3F8449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s’authentifier(), gérerConteneurs(), gérerEquipes(), gérerCameras(), générerRapport()</w:t>
            </w:r>
          </w:p>
        </w:tc>
        <w:tc>
          <w:tcPr>
            <w:tcW w:w="1790" w:type="dxa"/>
            <w:shd w:val="clear" w:color="auto" w:fill="auto"/>
            <w:vAlign w:val="center"/>
          </w:tcPr>
          <w:p w14:paraId="088AD84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Gère : Conteneur, Equipe, Camera, Rapport</w:t>
            </w:r>
          </w:p>
        </w:tc>
      </w:tr>
      <w:tr w14:paraId="52FC6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6CF8856D">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Conteneur</w:t>
            </w:r>
          </w:p>
        </w:tc>
        <w:tc>
          <w:tcPr>
            <w:tcW w:w="1395" w:type="dxa"/>
            <w:shd w:val="clear" w:color="auto" w:fill="auto"/>
            <w:vAlign w:val="center"/>
          </w:tcPr>
          <w:p w14:paraId="2DE86D7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Représente un conteneur détecté</w:t>
            </w:r>
          </w:p>
        </w:tc>
        <w:tc>
          <w:tcPr>
            <w:tcW w:w="1470" w:type="dxa"/>
            <w:shd w:val="clear" w:color="auto" w:fill="auto"/>
            <w:vAlign w:val="center"/>
          </w:tcPr>
          <w:p w14:paraId="0059D6F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codeISO, dateScan, statut</w:t>
            </w:r>
          </w:p>
        </w:tc>
        <w:tc>
          <w:tcPr>
            <w:tcW w:w="2399" w:type="dxa"/>
            <w:shd w:val="clear" w:color="auto" w:fill="auto"/>
            <w:vAlign w:val="center"/>
          </w:tcPr>
          <w:p w14:paraId="0DEAA57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enregistrer(), modifier(), supprimer()</w:t>
            </w:r>
          </w:p>
        </w:tc>
        <w:tc>
          <w:tcPr>
            <w:tcW w:w="1790" w:type="dxa"/>
            <w:shd w:val="clear" w:color="auto" w:fill="auto"/>
            <w:vAlign w:val="center"/>
          </w:tcPr>
          <w:p w14:paraId="6453B68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Lié à Scan</w:t>
            </w:r>
          </w:p>
        </w:tc>
      </w:tr>
      <w:tr w14:paraId="187F5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0F710429">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Equipe</w:t>
            </w:r>
          </w:p>
        </w:tc>
        <w:tc>
          <w:tcPr>
            <w:tcW w:w="1395" w:type="dxa"/>
            <w:shd w:val="clear" w:color="auto" w:fill="auto"/>
            <w:vAlign w:val="center"/>
          </w:tcPr>
          <w:p w14:paraId="2F443D5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Groupe de travail sur le terrain</w:t>
            </w:r>
          </w:p>
        </w:tc>
        <w:tc>
          <w:tcPr>
            <w:tcW w:w="1470" w:type="dxa"/>
            <w:shd w:val="clear" w:color="auto" w:fill="auto"/>
            <w:vAlign w:val="center"/>
          </w:tcPr>
          <w:p w14:paraId="7A9B923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idEquipe, nom</w:t>
            </w:r>
          </w:p>
        </w:tc>
        <w:tc>
          <w:tcPr>
            <w:tcW w:w="2399" w:type="dxa"/>
            <w:shd w:val="clear" w:color="auto" w:fill="auto"/>
            <w:vAlign w:val="center"/>
          </w:tcPr>
          <w:p w14:paraId="4CD9B0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ajouterMembre(), supprimerMembre()</w:t>
            </w:r>
          </w:p>
        </w:tc>
        <w:tc>
          <w:tcPr>
            <w:tcW w:w="1790" w:type="dxa"/>
            <w:shd w:val="clear" w:color="auto" w:fill="auto"/>
            <w:vAlign w:val="center"/>
          </w:tcPr>
          <w:p w14:paraId="7E8595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Equipe → plusieurs Membres</w:t>
            </w:r>
          </w:p>
        </w:tc>
      </w:tr>
      <w:tr w14:paraId="20F3A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3F574BBC">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Membre</w:t>
            </w:r>
          </w:p>
        </w:tc>
        <w:tc>
          <w:tcPr>
            <w:tcW w:w="1395" w:type="dxa"/>
            <w:shd w:val="clear" w:color="auto" w:fill="auto"/>
            <w:vAlign w:val="center"/>
          </w:tcPr>
          <w:p w14:paraId="03081C2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Agent appartenant à une équipe</w:t>
            </w:r>
          </w:p>
        </w:tc>
        <w:tc>
          <w:tcPr>
            <w:tcW w:w="1470" w:type="dxa"/>
            <w:shd w:val="clear" w:color="auto" w:fill="auto"/>
            <w:vAlign w:val="center"/>
          </w:tcPr>
          <w:p w14:paraId="4E1C0A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idMembre, nom, rôle</w:t>
            </w:r>
          </w:p>
        </w:tc>
        <w:tc>
          <w:tcPr>
            <w:tcW w:w="2399" w:type="dxa"/>
            <w:shd w:val="clear" w:color="auto" w:fill="auto"/>
            <w:vAlign w:val="center"/>
          </w:tcPr>
          <w:p w14:paraId="56769D6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travailler(), répondreAlerte()</w:t>
            </w:r>
          </w:p>
        </w:tc>
        <w:tc>
          <w:tcPr>
            <w:tcW w:w="1790" w:type="dxa"/>
            <w:shd w:val="clear" w:color="auto" w:fill="auto"/>
            <w:vAlign w:val="center"/>
          </w:tcPr>
          <w:p w14:paraId="3D0D453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Appartient à 1 Equipe</w:t>
            </w:r>
          </w:p>
        </w:tc>
      </w:tr>
      <w:tr w14:paraId="05A06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1F0EF9EE">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Camera</w:t>
            </w:r>
          </w:p>
        </w:tc>
        <w:tc>
          <w:tcPr>
            <w:tcW w:w="1395" w:type="dxa"/>
            <w:shd w:val="clear" w:color="auto" w:fill="auto"/>
            <w:vAlign w:val="center"/>
          </w:tcPr>
          <w:p w14:paraId="7CD5855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Caméra utilisée pour capturer les flux</w:t>
            </w:r>
          </w:p>
        </w:tc>
        <w:tc>
          <w:tcPr>
            <w:tcW w:w="1470" w:type="dxa"/>
            <w:shd w:val="clear" w:color="auto" w:fill="auto"/>
            <w:vAlign w:val="center"/>
          </w:tcPr>
          <w:p w14:paraId="66DE8F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idCamera, localisation, statut</w:t>
            </w:r>
          </w:p>
        </w:tc>
        <w:tc>
          <w:tcPr>
            <w:tcW w:w="2399" w:type="dxa"/>
            <w:shd w:val="clear" w:color="auto" w:fill="auto"/>
            <w:vAlign w:val="center"/>
          </w:tcPr>
          <w:p w14:paraId="01666CA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capturerFlux()</w:t>
            </w:r>
          </w:p>
        </w:tc>
        <w:tc>
          <w:tcPr>
            <w:tcW w:w="1790" w:type="dxa"/>
            <w:shd w:val="clear" w:color="auto" w:fill="auto"/>
            <w:vAlign w:val="center"/>
          </w:tcPr>
          <w:p w14:paraId="572232F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Camera → plusieurs Scans</w:t>
            </w:r>
          </w:p>
        </w:tc>
      </w:tr>
      <w:tr w14:paraId="3B3A8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075ED4DD">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Scan</w:t>
            </w:r>
          </w:p>
        </w:tc>
        <w:tc>
          <w:tcPr>
            <w:tcW w:w="1395" w:type="dxa"/>
            <w:shd w:val="clear" w:color="auto" w:fill="auto"/>
            <w:vAlign w:val="center"/>
          </w:tcPr>
          <w:p w14:paraId="66DA2EE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Opération de détection d’un conteneur</w:t>
            </w:r>
          </w:p>
        </w:tc>
        <w:tc>
          <w:tcPr>
            <w:tcW w:w="1470" w:type="dxa"/>
            <w:shd w:val="clear" w:color="auto" w:fill="auto"/>
            <w:vAlign w:val="center"/>
          </w:tcPr>
          <w:p w14:paraId="14627B9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idScan, dateHeure, image</w:t>
            </w:r>
          </w:p>
        </w:tc>
        <w:tc>
          <w:tcPr>
            <w:tcW w:w="2399" w:type="dxa"/>
            <w:shd w:val="clear" w:color="auto" w:fill="auto"/>
            <w:vAlign w:val="center"/>
          </w:tcPr>
          <w:p w14:paraId="6584896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analyser(), enregistrerResultat()</w:t>
            </w:r>
          </w:p>
        </w:tc>
        <w:tc>
          <w:tcPr>
            <w:tcW w:w="1790" w:type="dxa"/>
            <w:shd w:val="clear" w:color="auto" w:fill="auto"/>
            <w:vAlign w:val="center"/>
          </w:tcPr>
          <w:p w14:paraId="76D6C78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Lié à Camera et Conteneur</w:t>
            </w:r>
          </w:p>
        </w:tc>
      </w:tr>
      <w:tr w14:paraId="4A390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15D5DFCB">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SystemeDetection</w:t>
            </w:r>
          </w:p>
        </w:tc>
        <w:tc>
          <w:tcPr>
            <w:tcW w:w="1395" w:type="dxa"/>
            <w:shd w:val="clear" w:color="auto" w:fill="auto"/>
            <w:vAlign w:val="center"/>
          </w:tcPr>
          <w:p w14:paraId="11F81D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Module IA basé sur Ultralytics YOLOv8 et OCR</w:t>
            </w:r>
          </w:p>
        </w:tc>
        <w:tc>
          <w:tcPr>
            <w:tcW w:w="1470" w:type="dxa"/>
            <w:shd w:val="clear" w:color="auto" w:fill="auto"/>
            <w:vAlign w:val="center"/>
          </w:tcPr>
          <w:p w14:paraId="712739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modèleYOLO, moteurOCR</w:t>
            </w:r>
          </w:p>
        </w:tc>
        <w:tc>
          <w:tcPr>
            <w:tcW w:w="2399" w:type="dxa"/>
            <w:shd w:val="clear" w:color="auto" w:fill="auto"/>
            <w:vAlign w:val="center"/>
          </w:tcPr>
          <w:p w14:paraId="00EDCD5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détecterObjet(), extraireTexte(), corrigerCode()</w:t>
            </w:r>
          </w:p>
        </w:tc>
        <w:tc>
          <w:tcPr>
            <w:tcW w:w="1790" w:type="dxa"/>
            <w:shd w:val="clear" w:color="auto" w:fill="auto"/>
            <w:vAlign w:val="center"/>
          </w:tcPr>
          <w:p w14:paraId="592E58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Traite les Scans</w:t>
            </w:r>
          </w:p>
        </w:tc>
      </w:tr>
      <w:tr w14:paraId="17EB4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11B9E732">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AgentAutonome</w:t>
            </w:r>
          </w:p>
        </w:tc>
        <w:tc>
          <w:tcPr>
            <w:tcW w:w="1395" w:type="dxa"/>
            <w:shd w:val="clear" w:color="auto" w:fill="auto"/>
            <w:vAlign w:val="center"/>
          </w:tcPr>
          <w:p w14:paraId="308E6FA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Script intelligent de surveillance</w:t>
            </w:r>
          </w:p>
        </w:tc>
        <w:tc>
          <w:tcPr>
            <w:tcW w:w="1470" w:type="dxa"/>
            <w:shd w:val="clear" w:color="auto" w:fill="auto"/>
            <w:vAlign w:val="center"/>
          </w:tcPr>
          <w:p w14:paraId="0420B4A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idAgent, statut</w:t>
            </w:r>
          </w:p>
        </w:tc>
        <w:tc>
          <w:tcPr>
            <w:tcW w:w="2399" w:type="dxa"/>
            <w:shd w:val="clear" w:color="auto" w:fill="auto"/>
            <w:vAlign w:val="center"/>
          </w:tcPr>
          <w:p w14:paraId="15E556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surveillerActivité(), détecterArrêt(), envoyerAlerte()</w:t>
            </w:r>
          </w:p>
        </w:tc>
        <w:tc>
          <w:tcPr>
            <w:tcW w:w="1790" w:type="dxa"/>
            <w:shd w:val="clear" w:color="auto" w:fill="auto"/>
            <w:vAlign w:val="center"/>
          </w:tcPr>
          <w:p w14:paraId="44C9DBA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Interagit avec Equipe, Alerte, Arret</w:t>
            </w:r>
          </w:p>
        </w:tc>
      </w:tr>
      <w:tr w14:paraId="2EBE4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7020F25B">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Alerte</w:t>
            </w:r>
          </w:p>
        </w:tc>
        <w:tc>
          <w:tcPr>
            <w:tcW w:w="1395" w:type="dxa"/>
            <w:shd w:val="clear" w:color="auto" w:fill="auto"/>
            <w:vAlign w:val="center"/>
          </w:tcPr>
          <w:p w14:paraId="6AFE379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Notification envoyée aux équipes</w:t>
            </w:r>
          </w:p>
        </w:tc>
        <w:tc>
          <w:tcPr>
            <w:tcW w:w="1470" w:type="dxa"/>
            <w:shd w:val="clear" w:color="auto" w:fill="auto"/>
            <w:vAlign w:val="center"/>
          </w:tcPr>
          <w:p w14:paraId="1B4E24A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idAlerte, message, date, statut</w:t>
            </w:r>
          </w:p>
        </w:tc>
        <w:tc>
          <w:tcPr>
            <w:tcW w:w="2399" w:type="dxa"/>
            <w:shd w:val="clear" w:color="auto" w:fill="auto"/>
            <w:vAlign w:val="center"/>
          </w:tcPr>
          <w:p w14:paraId="153184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envoyer(), enregistrer()</w:t>
            </w:r>
          </w:p>
        </w:tc>
        <w:tc>
          <w:tcPr>
            <w:tcW w:w="1790" w:type="dxa"/>
            <w:shd w:val="clear" w:color="auto" w:fill="auto"/>
            <w:vAlign w:val="center"/>
          </w:tcPr>
          <w:p w14:paraId="5A50811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Générée par AgentAutonome</w:t>
            </w:r>
          </w:p>
        </w:tc>
      </w:tr>
      <w:tr w14:paraId="58A62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1406811B">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Arret</w:t>
            </w:r>
          </w:p>
        </w:tc>
        <w:tc>
          <w:tcPr>
            <w:tcW w:w="1395" w:type="dxa"/>
            <w:shd w:val="clear" w:color="auto" w:fill="auto"/>
            <w:vAlign w:val="center"/>
          </w:tcPr>
          <w:p w14:paraId="30BAED1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Représente un arrêt d’activité</w:t>
            </w:r>
          </w:p>
        </w:tc>
        <w:tc>
          <w:tcPr>
            <w:tcW w:w="1470" w:type="dxa"/>
            <w:shd w:val="clear" w:color="auto" w:fill="auto"/>
            <w:vAlign w:val="center"/>
          </w:tcPr>
          <w:p w14:paraId="4EB08A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idArret, durée, cause</w:t>
            </w:r>
          </w:p>
        </w:tc>
        <w:tc>
          <w:tcPr>
            <w:tcW w:w="2399" w:type="dxa"/>
            <w:shd w:val="clear" w:color="auto" w:fill="auto"/>
            <w:vAlign w:val="center"/>
          </w:tcPr>
          <w:p w14:paraId="6E6DC7A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enregistrer(), analyser()</w:t>
            </w:r>
          </w:p>
        </w:tc>
        <w:tc>
          <w:tcPr>
            <w:tcW w:w="1790" w:type="dxa"/>
            <w:shd w:val="clear" w:color="auto" w:fill="auto"/>
            <w:vAlign w:val="center"/>
          </w:tcPr>
          <w:p w14:paraId="02EE0C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Lié à Equipe</w:t>
            </w:r>
          </w:p>
        </w:tc>
      </w:tr>
      <w:tr w14:paraId="561D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78" w:type="dxa"/>
            <w:shd w:val="clear" w:color="auto" w:fill="auto"/>
            <w:vAlign w:val="center"/>
          </w:tcPr>
          <w:p w14:paraId="202D521C">
            <w:pPr>
              <w:keepNext w:val="0"/>
              <w:keepLines w:val="0"/>
              <w:widowControl/>
              <w:suppressLineNumbers w:val="0"/>
              <w:jc w:val="left"/>
              <w:rPr>
                <w:rFonts w:hint="default" w:ascii="Calibri" w:hAnsi="Calibri" w:cs="Calibri"/>
              </w:rPr>
            </w:pPr>
            <w:r>
              <w:rPr>
                <w:rStyle w:val="34"/>
                <w:rFonts w:hint="default" w:ascii="Calibri" w:hAnsi="Calibri" w:eastAsia="SimSun" w:cs="Calibri"/>
                <w:kern w:val="0"/>
                <w:sz w:val="24"/>
                <w:szCs w:val="24"/>
                <w:lang w:val="en-US" w:eastAsia="zh-CN" w:bidi="ar"/>
              </w:rPr>
              <w:t>Rapport</w:t>
            </w:r>
          </w:p>
        </w:tc>
        <w:tc>
          <w:tcPr>
            <w:tcW w:w="1395" w:type="dxa"/>
            <w:shd w:val="clear" w:color="auto" w:fill="auto"/>
            <w:vAlign w:val="center"/>
          </w:tcPr>
          <w:p w14:paraId="7C80CFF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Document généré pour analyse</w:t>
            </w:r>
          </w:p>
        </w:tc>
        <w:tc>
          <w:tcPr>
            <w:tcW w:w="1470" w:type="dxa"/>
            <w:shd w:val="clear" w:color="auto" w:fill="auto"/>
            <w:vAlign w:val="center"/>
          </w:tcPr>
          <w:p w14:paraId="21F076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idRapport, type, date</w:t>
            </w:r>
          </w:p>
        </w:tc>
        <w:tc>
          <w:tcPr>
            <w:tcW w:w="2399" w:type="dxa"/>
            <w:shd w:val="clear" w:color="auto" w:fill="auto"/>
            <w:vAlign w:val="center"/>
          </w:tcPr>
          <w:p w14:paraId="02315B4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générer(), exporterPDF(), exporterCSV()</w:t>
            </w:r>
          </w:p>
        </w:tc>
        <w:tc>
          <w:tcPr>
            <w:tcW w:w="1790" w:type="dxa"/>
            <w:shd w:val="clear" w:color="auto" w:fill="auto"/>
            <w:vAlign w:val="center"/>
          </w:tcPr>
          <w:p w14:paraId="64D19E4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Utilisé par Administrateur</w:t>
            </w:r>
          </w:p>
        </w:tc>
      </w:tr>
    </w:tbl>
    <w:p w14:paraId="5CCA000E">
      <w:pPr>
        <w:rPr>
          <w:rFonts w:hint="default" w:ascii="Calibri" w:hAnsi="Calibri" w:cs="Calibri"/>
          <w:lang w:val="fr-FR"/>
        </w:rPr>
      </w:pPr>
    </w:p>
    <w:p w14:paraId="2BAE8256">
      <w:pPr>
        <w:pStyle w:val="2"/>
        <w:ind w:left="2160" w:leftChars="0" w:firstLine="720" w:firstLineChars="0"/>
        <w:jc w:val="left"/>
        <w:rPr>
          <w:rFonts w:hint="default" w:ascii="Calibri" w:hAnsi="Calibri" w:cs="Calibri"/>
        </w:rPr>
      </w:pPr>
      <w:r>
        <w:rPr>
          <w:rFonts w:hint="default" w:ascii="Calibri" w:hAnsi="Calibri" w:cs="Calibri"/>
          <w:color w:val="1B3A6B"/>
        </w:rPr>
        <w:t>IV. Architecture technique</w:t>
      </w:r>
    </w:p>
    <w:p w14:paraId="7F9D0E29">
      <w:pPr>
        <w:jc w:val="center"/>
        <w:rPr>
          <w:rFonts w:hint="default" w:ascii="Calibri" w:hAnsi="Calibri" w:cs="Calibri"/>
        </w:rPr>
      </w:pPr>
      <w:r>
        <w:rPr>
          <w:rFonts w:hint="default" w:ascii="Calibri" w:hAnsi="Calibri" w:cs="Calibri"/>
          <w:color w:val="2E74B5"/>
          <w:sz w:val="16"/>
        </w:rPr>
        <w:t>────────────────────────────────────────────────────────────</w:t>
      </w:r>
    </w:p>
    <w:p w14:paraId="27EC49F7">
      <w:pPr>
        <w:pStyle w:val="3"/>
        <w:jc w:val="left"/>
        <w:rPr>
          <w:rFonts w:hint="default" w:ascii="Calibri" w:hAnsi="Calibri" w:cs="Calibri"/>
        </w:rPr>
      </w:pPr>
      <w:r>
        <w:rPr>
          <w:rFonts w:hint="default" w:ascii="Calibri" w:hAnsi="Calibri" w:cs="Calibri"/>
          <w:color w:val="2E74B5"/>
        </w:rPr>
        <w:t>IV.1 Vue d'ensemble microservices</w:t>
      </w:r>
    </w:p>
    <w:p w14:paraId="62F61944">
      <w:pPr>
        <w:spacing w:before="40" w:after="120"/>
        <w:jc w:val="both"/>
        <w:rPr>
          <w:rFonts w:hint="default" w:ascii="Calibri" w:hAnsi="Calibri" w:cs="Calibri"/>
        </w:rPr>
      </w:pPr>
      <w:r>
        <w:rPr>
          <w:rFonts w:hint="default" w:ascii="Calibri" w:hAnsi="Calibri" w:cs="Calibri"/>
          <w:b w:val="0"/>
          <w:i w:val="0"/>
          <w:sz w:val="22"/>
        </w:rPr>
        <w:t>La solution repose sur une architecture microservices en cinq services principaux,</w:t>
      </w:r>
      <w:r>
        <w:rPr>
          <w:rFonts w:hint="default" w:ascii="Calibri" w:hAnsi="Calibri" w:cs="Calibri"/>
          <w:b w:val="0"/>
          <w:i w:val="0"/>
          <w:sz w:val="22"/>
          <w:lang w:val="fr-FR"/>
        </w:rPr>
        <w:t xml:space="preserve"> </w:t>
      </w:r>
      <w:r>
        <w:rPr>
          <w:rFonts w:hint="default" w:ascii="Calibri" w:hAnsi="Calibri" w:cs="Calibri"/>
          <w:b w:val="0"/>
          <w:i w:val="0"/>
          <w:sz w:val="22"/>
        </w:rPr>
        <w:t>communiquant via HTTP et une base MongoDB partagée :</w:t>
      </w:r>
    </w:p>
    <w:tbl>
      <w:tblPr>
        <w:tblStyle w:val="36"/>
        <w:tblpPr w:leftFromText="180" w:rightFromText="180" w:vertAnchor="text" w:horzAnchor="page" w:tblpX="2726" w:tblpY="1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824"/>
        <w:gridCol w:w="1824"/>
        <w:gridCol w:w="1824"/>
      </w:tblGrid>
      <w:tr w14:paraId="3556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shd w:val="clear" w:color="auto" w:fill="1B3A6B"/>
          </w:tcPr>
          <w:p w14:paraId="32B1A074">
            <w:pPr>
              <w:spacing w:after="0" w:line="240" w:lineRule="auto"/>
              <w:rPr>
                <w:rFonts w:hint="default" w:ascii="Calibri" w:hAnsi="Calibri" w:cs="Calibri"/>
              </w:rPr>
            </w:pPr>
            <w:r>
              <w:rPr>
                <w:rFonts w:hint="default" w:ascii="Calibri" w:hAnsi="Calibri" w:cs="Calibri"/>
                <w:b/>
                <w:color w:val="FFFFFF"/>
                <w:sz w:val="20"/>
              </w:rPr>
              <w:t>Service</w:t>
            </w:r>
          </w:p>
        </w:tc>
        <w:tc>
          <w:tcPr>
            <w:tcW w:w="1824" w:type="dxa"/>
            <w:shd w:val="clear" w:color="auto" w:fill="1B3A6B"/>
          </w:tcPr>
          <w:p w14:paraId="72E704A3">
            <w:pPr>
              <w:spacing w:after="0" w:line="240" w:lineRule="auto"/>
              <w:rPr>
                <w:rFonts w:hint="default" w:ascii="Calibri" w:hAnsi="Calibri" w:cs="Calibri"/>
              </w:rPr>
            </w:pPr>
            <w:r>
              <w:rPr>
                <w:rFonts w:hint="default" w:ascii="Calibri" w:hAnsi="Calibri" w:cs="Calibri"/>
                <w:b/>
                <w:color w:val="FFFFFF"/>
                <w:sz w:val="20"/>
              </w:rPr>
              <w:t>Technologie</w:t>
            </w:r>
          </w:p>
        </w:tc>
        <w:tc>
          <w:tcPr>
            <w:tcW w:w="1824" w:type="dxa"/>
            <w:shd w:val="clear" w:color="auto" w:fill="1B3A6B"/>
          </w:tcPr>
          <w:p w14:paraId="4E5EE106">
            <w:pPr>
              <w:spacing w:after="0" w:line="240" w:lineRule="auto"/>
              <w:rPr>
                <w:rFonts w:hint="default" w:ascii="Calibri" w:hAnsi="Calibri" w:cs="Calibri"/>
              </w:rPr>
            </w:pPr>
            <w:r>
              <w:rPr>
                <w:rFonts w:hint="default" w:ascii="Calibri" w:hAnsi="Calibri" w:cs="Calibri"/>
                <w:b/>
                <w:color w:val="FFFFFF"/>
                <w:sz w:val="20"/>
              </w:rPr>
              <w:t>Port</w:t>
            </w:r>
          </w:p>
        </w:tc>
        <w:tc>
          <w:tcPr>
            <w:tcW w:w="1824" w:type="dxa"/>
            <w:shd w:val="clear" w:color="auto" w:fill="1B3A6B"/>
          </w:tcPr>
          <w:p w14:paraId="3866178A">
            <w:pPr>
              <w:spacing w:after="0" w:line="240" w:lineRule="auto"/>
              <w:rPr>
                <w:rFonts w:hint="default" w:ascii="Calibri" w:hAnsi="Calibri" w:cs="Calibri"/>
              </w:rPr>
            </w:pPr>
            <w:r>
              <w:rPr>
                <w:rFonts w:hint="default" w:ascii="Calibri" w:hAnsi="Calibri" w:cs="Calibri"/>
                <w:b/>
                <w:color w:val="FFFFFF"/>
                <w:sz w:val="20"/>
              </w:rPr>
              <w:t>Rôle</w:t>
            </w:r>
          </w:p>
        </w:tc>
      </w:tr>
      <w:tr w14:paraId="78A6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shd w:val="clear" w:color="auto" w:fill="EBF3FA"/>
          </w:tcPr>
          <w:p w14:paraId="787CA4F9">
            <w:pPr>
              <w:spacing w:after="0" w:line="240" w:lineRule="auto"/>
              <w:rPr>
                <w:rFonts w:hint="default" w:ascii="Calibri" w:hAnsi="Calibri" w:cs="Calibri"/>
              </w:rPr>
            </w:pPr>
            <w:r>
              <w:rPr>
                <w:rFonts w:hint="default" w:ascii="Calibri" w:hAnsi="Calibri" w:cs="Calibri"/>
                <w:sz w:val="20"/>
              </w:rPr>
              <w:t>frontend</w:t>
            </w:r>
          </w:p>
        </w:tc>
        <w:tc>
          <w:tcPr>
            <w:tcW w:w="1824" w:type="dxa"/>
          </w:tcPr>
          <w:p w14:paraId="09CC3257">
            <w:pPr>
              <w:spacing w:after="0" w:line="240" w:lineRule="auto"/>
              <w:rPr>
                <w:rFonts w:hint="default" w:ascii="Calibri" w:hAnsi="Calibri" w:cs="Calibri"/>
              </w:rPr>
            </w:pPr>
            <w:r>
              <w:rPr>
                <w:rFonts w:hint="default" w:ascii="Calibri" w:hAnsi="Calibri" w:cs="Calibri"/>
                <w:sz w:val="20"/>
              </w:rPr>
              <w:t>React 19 + Vite 8</w:t>
            </w:r>
          </w:p>
        </w:tc>
        <w:tc>
          <w:tcPr>
            <w:tcW w:w="1824" w:type="dxa"/>
          </w:tcPr>
          <w:p w14:paraId="2E0ADF45">
            <w:pPr>
              <w:spacing w:after="0" w:line="240" w:lineRule="auto"/>
              <w:rPr>
                <w:rFonts w:hint="default" w:ascii="Calibri" w:hAnsi="Calibri" w:cs="Calibri"/>
              </w:rPr>
            </w:pPr>
            <w:r>
              <w:rPr>
                <w:rFonts w:hint="default" w:ascii="Calibri" w:hAnsi="Calibri" w:cs="Calibri"/>
                <w:sz w:val="20"/>
              </w:rPr>
              <w:t>80</w:t>
            </w:r>
          </w:p>
        </w:tc>
        <w:tc>
          <w:tcPr>
            <w:tcW w:w="1824" w:type="dxa"/>
          </w:tcPr>
          <w:p w14:paraId="37A12892">
            <w:pPr>
              <w:spacing w:after="0" w:line="240" w:lineRule="auto"/>
              <w:rPr>
                <w:rFonts w:hint="default" w:ascii="Calibri" w:hAnsi="Calibri" w:cs="Calibri"/>
              </w:rPr>
            </w:pPr>
            <w:r>
              <w:rPr>
                <w:rFonts w:hint="default" w:ascii="Calibri" w:hAnsi="Calibri" w:cs="Calibri"/>
                <w:sz w:val="20"/>
              </w:rPr>
              <w:t>Interface utilisateur (SPA)</w:t>
            </w:r>
          </w:p>
        </w:tc>
      </w:tr>
      <w:tr w14:paraId="3996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shd w:val="clear" w:color="auto" w:fill="EBF3FA"/>
          </w:tcPr>
          <w:p w14:paraId="7FAC7BA9">
            <w:pPr>
              <w:spacing w:after="0" w:line="240" w:lineRule="auto"/>
              <w:rPr>
                <w:rFonts w:hint="default" w:ascii="Calibri" w:hAnsi="Calibri" w:cs="Calibri"/>
              </w:rPr>
            </w:pPr>
            <w:r>
              <w:rPr>
                <w:rFonts w:hint="default" w:ascii="Calibri" w:hAnsi="Calibri" w:cs="Calibri"/>
                <w:sz w:val="20"/>
              </w:rPr>
              <w:t>backend</w:t>
            </w:r>
          </w:p>
        </w:tc>
        <w:tc>
          <w:tcPr>
            <w:tcW w:w="1824" w:type="dxa"/>
          </w:tcPr>
          <w:p w14:paraId="281E3AD3">
            <w:pPr>
              <w:spacing w:after="0" w:line="240" w:lineRule="auto"/>
              <w:rPr>
                <w:rFonts w:hint="default" w:ascii="Calibri" w:hAnsi="Calibri" w:cs="Calibri"/>
              </w:rPr>
            </w:pPr>
            <w:r>
              <w:rPr>
                <w:rFonts w:hint="default" w:ascii="Calibri" w:hAnsi="Calibri" w:cs="Calibri"/>
                <w:sz w:val="20"/>
              </w:rPr>
              <w:t>Node.js 20 + Express 5</w:t>
            </w:r>
          </w:p>
        </w:tc>
        <w:tc>
          <w:tcPr>
            <w:tcW w:w="1824" w:type="dxa"/>
          </w:tcPr>
          <w:p w14:paraId="3D50F63C">
            <w:pPr>
              <w:spacing w:after="0" w:line="240" w:lineRule="auto"/>
              <w:rPr>
                <w:rFonts w:hint="default" w:ascii="Calibri" w:hAnsi="Calibri" w:cs="Calibri"/>
              </w:rPr>
            </w:pPr>
            <w:r>
              <w:rPr>
                <w:rFonts w:hint="default" w:ascii="Calibri" w:hAnsi="Calibri" w:cs="Calibri"/>
                <w:sz w:val="20"/>
              </w:rPr>
              <w:t>82</w:t>
            </w:r>
          </w:p>
        </w:tc>
        <w:tc>
          <w:tcPr>
            <w:tcW w:w="1824" w:type="dxa"/>
          </w:tcPr>
          <w:p w14:paraId="7EF9A7EE">
            <w:pPr>
              <w:spacing w:after="0" w:line="240" w:lineRule="auto"/>
              <w:rPr>
                <w:rFonts w:hint="default" w:ascii="Calibri" w:hAnsi="Calibri" w:cs="Calibri"/>
              </w:rPr>
            </w:pPr>
            <w:r>
              <w:rPr>
                <w:rFonts w:hint="default" w:ascii="Calibri" w:hAnsi="Calibri" w:cs="Calibri"/>
                <w:sz w:val="20"/>
              </w:rPr>
              <w:t>API REST, logique métier,</w:t>
            </w:r>
          </w:p>
        </w:tc>
      </w:tr>
      <w:tr w14:paraId="4507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shd w:val="clear" w:color="auto" w:fill="EBF3FA"/>
          </w:tcPr>
          <w:p w14:paraId="774FBB46">
            <w:pPr>
              <w:spacing w:after="0" w:line="240" w:lineRule="auto"/>
              <w:rPr>
                <w:rFonts w:hint="default" w:ascii="Calibri" w:hAnsi="Calibri" w:cs="Calibri"/>
              </w:rPr>
            </w:pPr>
            <w:r>
              <w:rPr>
                <w:rFonts w:hint="default" w:ascii="Calibri" w:hAnsi="Calibri" w:cs="Calibri"/>
                <w:sz w:val="20"/>
              </w:rPr>
              <w:t>python</w:t>
            </w:r>
          </w:p>
        </w:tc>
        <w:tc>
          <w:tcPr>
            <w:tcW w:w="1824" w:type="dxa"/>
          </w:tcPr>
          <w:p w14:paraId="1EB6943B">
            <w:pPr>
              <w:spacing w:after="0" w:line="240" w:lineRule="auto"/>
              <w:rPr>
                <w:rFonts w:hint="default" w:ascii="Calibri" w:hAnsi="Calibri" w:cs="Calibri"/>
              </w:rPr>
            </w:pPr>
            <w:r>
              <w:rPr>
                <w:rFonts w:hint="default" w:ascii="Calibri" w:hAnsi="Calibri" w:cs="Calibri"/>
                <w:sz w:val="20"/>
              </w:rPr>
              <w:t>Python 3.11 + Flask +</w:t>
            </w:r>
            <w:r>
              <w:rPr>
                <w:rFonts w:hint="default" w:ascii="Calibri" w:hAnsi="Calibri" w:cs="Calibri"/>
                <w:sz w:val="20"/>
                <w:lang w:val="fr-FR"/>
              </w:rPr>
              <w:t>Request+</w:t>
            </w:r>
            <w:r>
              <w:rPr>
                <w:rFonts w:hint="default" w:ascii="Calibri" w:hAnsi="Calibri" w:cs="Calibri"/>
                <w:sz w:val="20"/>
              </w:rPr>
              <w:t xml:space="preserve"> YOLO</w:t>
            </w:r>
          </w:p>
        </w:tc>
        <w:tc>
          <w:tcPr>
            <w:tcW w:w="1824" w:type="dxa"/>
          </w:tcPr>
          <w:p w14:paraId="5CBD7FCA">
            <w:pPr>
              <w:spacing w:after="0" w:line="240" w:lineRule="auto"/>
              <w:rPr>
                <w:rFonts w:hint="default" w:ascii="Calibri" w:hAnsi="Calibri" w:cs="Calibri"/>
              </w:rPr>
            </w:pPr>
            <w:r>
              <w:rPr>
                <w:rFonts w:hint="default" w:ascii="Calibri" w:hAnsi="Calibri" w:cs="Calibri"/>
                <w:sz w:val="20"/>
              </w:rPr>
              <w:t>5000</w:t>
            </w:r>
          </w:p>
        </w:tc>
        <w:tc>
          <w:tcPr>
            <w:tcW w:w="1824" w:type="dxa"/>
          </w:tcPr>
          <w:p w14:paraId="5BB4B8E2">
            <w:pPr>
              <w:spacing w:after="0" w:line="240" w:lineRule="auto"/>
              <w:rPr>
                <w:rFonts w:hint="default" w:ascii="Calibri" w:hAnsi="Calibri" w:cs="Calibri"/>
              </w:rPr>
            </w:pPr>
            <w:r>
              <w:rPr>
                <w:rFonts w:hint="default" w:ascii="Calibri" w:hAnsi="Calibri" w:cs="Calibri"/>
                <w:sz w:val="20"/>
              </w:rPr>
              <w:t>Détection IA des conteneurs</w:t>
            </w:r>
          </w:p>
        </w:tc>
      </w:tr>
      <w:tr w14:paraId="1462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shd w:val="clear" w:color="auto" w:fill="EBF3FA"/>
          </w:tcPr>
          <w:p w14:paraId="6F4030A7">
            <w:pPr>
              <w:spacing w:after="0" w:line="240" w:lineRule="auto"/>
              <w:rPr>
                <w:rFonts w:hint="default" w:ascii="Calibri" w:hAnsi="Calibri" w:cs="Calibri"/>
              </w:rPr>
            </w:pPr>
            <w:r>
              <w:rPr>
                <w:rFonts w:hint="default" w:ascii="Calibri" w:hAnsi="Calibri" w:cs="Calibri"/>
                <w:sz w:val="20"/>
              </w:rPr>
              <w:t>boot-server</w:t>
            </w:r>
          </w:p>
        </w:tc>
        <w:tc>
          <w:tcPr>
            <w:tcW w:w="1824" w:type="dxa"/>
          </w:tcPr>
          <w:p w14:paraId="1AAF28B5">
            <w:pPr>
              <w:spacing w:after="0" w:line="240" w:lineRule="auto"/>
              <w:rPr>
                <w:rFonts w:hint="default" w:ascii="Calibri" w:hAnsi="Calibri" w:cs="Calibri"/>
              </w:rPr>
            </w:pPr>
            <w:r>
              <w:rPr>
                <w:rFonts w:hint="default" w:ascii="Calibri" w:hAnsi="Calibri" w:cs="Calibri"/>
                <w:sz w:val="20"/>
              </w:rPr>
              <w:t>Node.js + whatsapp-web.js</w:t>
            </w:r>
          </w:p>
        </w:tc>
        <w:tc>
          <w:tcPr>
            <w:tcW w:w="1824" w:type="dxa"/>
          </w:tcPr>
          <w:p w14:paraId="2B448AAD">
            <w:pPr>
              <w:spacing w:after="0" w:line="240" w:lineRule="auto"/>
              <w:rPr>
                <w:rFonts w:hint="default" w:ascii="Calibri" w:hAnsi="Calibri" w:cs="Calibri"/>
              </w:rPr>
            </w:pPr>
            <w:r>
              <w:rPr>
                <w:rFonts w:hint="default" w:ascii="Calibri" w:hAnsi="Calibri" w:cs="Calibri"/>
                <w:sz w:val="20"/>
              </w:rPr>
              <w:t>3001</w:t>
            </w:r>
          </w:p>
        </w:tc>
        <w:tc>
          <w:tcPr>
            <w:tcW w:w="1824" w:type="dxa"/>
          </w:tcPr>
          <w:p w14:paraId="7A4B4EB6">
            <w:pPr>
              <w:spacing w:after="0" w:line="240" w:lineRule="auto"/>
              <w:rPr>
                <w:rFonts w:hint="default" w:ascii="Calibri" w:hAnsi="Calibri" w:cs="Calibri"/>
              </w:rPr>
            </w:pPr>
            <w:r>
              <w:rPr>
                <w:rFonts w:hint="default" w:ascii="Calibri" w:hAnsi="Calibri" w:cs="Calibri"/>
                <w:sz w:val="20"/>
              </w:rPr>
              <w:t>Passerelle WhatsApp</w:t>
            </w:r>
          </w:p>
        </w:tc>
      </w:tr>
      <w:tr w14:paraId="7425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4" w:type="dxa"/>
            <w:shd w:val="clear" w:color="auto" w:fill="EBF3FA"/>
          </w:tcPr>
          <w:p w14:paraId="3E56DDD7">
            <w:pPr>
              <w:spacing w:after="0" w:line="240" w:lineRule="auto"/>
              <w:rPr>
                <w:rFonts w:hint="default" w:ascii="Calibri" w:hAnsi="Calibri" w:cs="Calibri"/>
              </w:rPr>
            </w:pPr>
            <w:r>
              <w:rPr>
                <w:rFonts w:hint="default" w:ascii="Calibri" w:hAnsi="Calibri" w:cs="Calibri"/>
                <w:sz w:val="20"/>
              </w:rPr>
              <w:t>agent</w:t>
            </w:r>
          </w:p>
        </w:tc>
        <w:tc>
          <w:tcPr>
            <w:tcW w:w="1824" w:type="dxa"/>
          </w:tcPr>
          <w:p w14:paraId="4A637304">
            <w:pPr>
              <w:spacing w:after="0" w:line="240" w:lineRule="auto"/>
              <w:rPr>
                <w:rFonts w:hint="default" w:ascii="Calibri" w:hAnsi="Calibri" w:cs="Calibri"/>
              </w:rPr>
            </w:pPr>
            <w:r>
              <w:rPr>
                <w:rFonts w:hint="default" w:ascii="Calibri" w:hAnsi="Calibri" w:cs="Calibri"/>
                <w:sz w:val="20"/>
              </w:rPr>
              <w:t>Python 3.11 + PyMongo</w:t>
            </w:r>
          </w:p>
        </w:tc>
        <w:tc>
          <w:tcPr>
            <w:tcW w:w="1824" w:type="dxa"/>
          </w:tcPr>
          <w:p w14:paraId="785B47B9">
            <w:pPr>
              <w:spacing w:after="0" w:line="240" w:lineRule="auto"/>
              <w:rPr>
                <w:rFonts w:hint="default" w:ascii="Calibri" w:hAnsi="Calibri" w:cs="Calibri"/>
              </w:rPr>
            </w:pPr>
            <w:r>
              <w:rPr>
                <w:rFonts w:hint="default" w:ascii="Calibri" w:hAnsi="Calibri" w:cs="Calibri"/>
                <w:sz w:val="20"/>
              </w:rPr>
              <w:t>—</w:t>
            </w:r>
          </w:p>
        </w:tc>
        <w:tc>
          <w:tcPr>
            <w:tcW w:w="1824" w:type="dxa"/>
          </w:tcPr>
          <w:p w14:paraId="359E9CAC">
            <w:pPr>
              <w:spacing w:after="0" w:line="240" w:lineRule="auto"/>
              <w:rPr>
                <w:rFonts w:hint="default" w:ascii="Calibri" w:hAnsi="Calibri" w:cs="Calibri"/>
              </w:rPr>
            </w:pPr>
            <w:r>
              <w:rPr>
                <w:rFonts w:hint="default" w:ascii="Calibri" w:hAnsi="Calibri" w:cs="Calibri"/>
                <w:sz w:val="20"/>
              </w:rPr>
              <w:t>Surveillance autonome &amp; alertes</w:t>
            </w:r>
          </w:p>
        </w:tc>
      </w:tr>
    </w:tbl>
    <w:p w14:paraId="64E9146F">
      <w:pPr>
        <w:rPr>
          <w:rFonts w:hint="default" w:ascii="Calibri" w:hAnsi="Calibri" w:cs="Calibri"/>
        </w:rPr>
      </w:pPr>
    </w:p>
    <w:p w14:paraId="7FDA9E06">
      <w:pPr>
        <w:rPr>
          <w:rFonts w:hint="default" w:ascii="Calibri" w:hAnsi="Calibri" w:cs="Calibri"/>
        </w:rPr>
      </w:pPr>
    </w:p>
    <w:tbl>
      <w:tblPr>
        <w:tblStyle w:val="36"/>
        <w:tblpPr w:leftFromText="180" w:rightFromText="180" w:vertAnchor="text" w:horzAnchor="page" w:tblpX="1623" w:tblpY="27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7BE1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B3A6B" w:sz="12" w:space="0"/>
              <w:left w:val="single" w:color="1B3A6B" w:sz="12" w:space="0"/>
              <w:bottom w:val="single" w:color="1B3A6B" w:sz="4" w:space="0"/>
              <w:right w:val="single" w:color="1B3A6B" w:sz="4" w:space="0"/>
            </w:tcBorders>
            <w:shd w:val="clear" w:color="auto" w:fill="EBF3FA"/>
          </w:tcPr>
          <w:p w14:paraId="212A9E39">
            <w:pPr>
              <w:spacing w:after="0" w:line="240" w:lineRule="auto"/>
              <w:rPr>
                <w:rFonts w:hint="default" w:ascii="Calibri" w:hAnsi="Calibri" w:cs="Calibri"/>
              </w:rPr>
            </w:pPr>
            <w:r>
              <w:rPr>
                <w:rFonts w:hint="default" w:ascii="Calibri" w:hAnsi="Calibri" w:cs="Calibri"/>
                <w:b/>
                <w:color w:val="1B3A6B"/>
                <w:sz w:val="22"/>
              </w:rPr>
              <w:t xml:space="preserve">  Flux de communication inter-services</w:t>
            </w:r>
          </w:p>
          <w:p w14:paraId="02714E07">
            <w:pPr>
              <w:spacing w:after="0" w:line="240" w:lineRule="auto"/>
              <w:rPr>
                <w:rFonts w:hint="default" w:ascii="Calibri" w:hAnsi="Calibri" w:cs="Calibri"/>
              </w:rPr>
            </w:pPr>
            <w:r>
              <w:rPr>
                <w:rFonts w:hint="default" w:ascii="Calibri" w:hAnsi="Calibri" w:cs="Calibri"/>
                <w:color w:val="1E293B"/>
                <w:sz w:val="20"/>
              </w:rPr>
              <w:t>1. Caméra terrain → Python/YOLO (détection) → Backend Node.js (enregistrement)</w:t>
            </w:r>
            <w:r>
              <w:rPr>
                <w:rFonts w:hint="default" w:ascii="Calibri" w:hAnsi="Calibri" w:cs="Calibri"/>
                <w:color w:val="1E293B"/>
                <w:sz w:val="20"/>
              </w:rPr>
              <w:br w:type="textWrapping"/>
            </w:r>
            <w:r>
              <w:rPr>
                <w:rFonts w:hint="default" w:ascii="Calibri" w:hAnsi="Calibri" w:cs="Calibri"/>
                <w:color w:val="1E293B"/>
                <w:sz w:val="20"/>
              </w:rPr>
              <w:t>2. Agent Python → MongoDB (vérification activité) → Boot-server (alerte WhatsApp)</w:t>
            </w:r>
            <w:r>
              <w:rPr>
                <w:rFonts w:hint="default" w:ascii="Calibri" w:hAnsi="Calibri" w:cs="Calibri"/>
                <w:color w:val="1E293B"/>
                <w:sz w:val="20"/>
              </w:rPr>
              <w:br w:type="textWrapping"/>
            </w:r>
            <w:r>
              <w:rPr>
                <w:rFonts w:hint="default" w:ascii="Calibri" w:hAnsi="Calibri" w:cs="Calibri"/>
                <w:color w:val="1E293B"/>
                <w:sz w:val="20"/>
              </w:rPr>
              <w:t>3. Frontend React → Backend Node.js (API REST) → MongoDB Atlas</w:t>
            </w:r>
            <w:r>
              <w:rPr>
                <w:rFonts w:hint="default" w:ascii="Calibri" w:hAnsi="Calibri" w:cs="Calibri"/>
                <w:color w:val="1E293B"/>
                <w:sz w:val="20"/>
              </w:rPr>
              <w:br w:type="textWrapping"/>
            </w:r>
            <w:r>
              <w:rPr>
                <w:rFonts w:hint="default" w:ascii="Calibri" w:hAnsi="Calibri" w:cs="Calibri"/>
                <w:color w:val="1E293B"/>
                <w:sz w:val="20"/>
              </w:rPr>
              <w:t>4. Backend Node.js → Ollama (génération rapport IA)</w:t>
            </w:r>
            <w:r>
              <w:rPr>
                <w:rFonts w:hint="default" w:ascii="Calibri" w:hAnsi="Calibri" w:cs="Calibri"/>
                <w:color w:val="1E293B"/>
                <w:sz w:val="20"/>
              </w:rPr>
              <w:br w:type="textWrapping"/>
            </w:r>
            <w:r>
              <w:rPr>
                <w:rFonts w:hint="default" w:ascii="Calibri" w:hAnsi="Calibri" w:cs="Calibri"/>
                <w:color w:val="1E293B"/>
                <w:sz w:val="20"/>
              </w:rPr>
              <w:t>5. Boot-server → Ollama (génération messages WhatsApp professionnels)</w:t>
            </w:r>
          </w:p>
        </w:tc>
      </w:tr>
    </w:tbl>
    <w:p w14:paraId="7036A755">
      <w:pPr>
        <w:pStyle w:val="3"/>
        <w:jc w:val="left"/>
        <w:rPr>
          <w:rFonts w:hint="default" w:ascii="Calibri" w:hAnsi="Calibri" w:cs="Calibri"/>
        </w:rPr>
      </w:pPr>
      <w:r>
        <w:rPr>
          <w:rFonts w:hint="default" w:ascii="Calibri" w:hAnsi="Calibri" w:cs="Calibri"/>
          <w:color w:val="2E74B5"/>
        </w:rPr>
        <w:t>IV.2 Modèle de données (MongoDB)</w:t>
      </w:r>
    </w:p>
    <w:p w14:paraId="0E5C0A6C">
      <w:pPr>
        <w:spacing w:before="40" w:after="120"/>
        <w:jc w:val="both"/>
        <w:rPr>
          <w:rFonts w:hint="default" w:ascii="Calibri" w:hAnsi="Calibri" w:cs="Calibri"/>
        </w:rPr>
      </w:pPr>
      <w:r>
        <w:rPr>
          <w:rFonts w:hint="default" w:ascii="Calibri" w:hAnsi="Calibri" w:cs="Calibri"/>
          <w:b w:val="0"/>
          <w:i w:val="0"/>
          <w:sz w:val="22"/>
        </w:rPr>
        <w:t>La base de données MongoDB marsa_db contient les collections suivantes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24B2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0D9488"/>
          </w:tcPr>
          <w:p w14:paraId="22E41C4F">
            <w:pPr>
              <w:spacing w:after="0" w:line="240" w:lineRule="auto"/>
              <w:rPr>
                <w:rFonts w:hint="default" w:ascii="Calibri" w:hAnsi="Calibri" w:cs="Calibri"/>
              </w:rPr>
            </w:pPr>
            <w:r>
              <w:rPr>
                <w:rFonts w:hint="default" w:ascii="Calibri" w:hAnsi="Calibri" w:cs="Calibri"/>
                <w:b/>
                <w:color w:val="FFFFFF"/>
                <w:sz w:val="20"/>
              </w:rPr>
              <w:t>Collection</w:t>
            </w:r>
          </w:p>
        </w:tc>
        <w:tc>
          <w:tcPr>
            <w:tcW w:w="3041" w:type="dxa"/>
            <w:shd w:val="clear" w:color="auto" w:fill="0D9488"/>
          </w:tcPr>
          <w:p w14:paraId="3D9C118A">
            <w:pPr>
              <w:spacing w:after="0" w:line="240" w:lineRule="auto"/>
              <w:rPr>
                <w:rFonts w:hint="default" w:ascii="Calibri" w:hAnsi="Calibri" w:cs="Calibri"/>
              </w:rPr>
            </w:pPr>
            <w:r>
              <w:rPr>
                <w:rFonts w:hint="default" w:ascii="Calibri" w:hAnsi="Calibri" w:cs="Calibri"/>
                <w:b/>
                <w:color w:val="FFFFFF"/>
                <w:sz w:val="20"/>
              </w:rPr>
              <w:t>Champs principaux</w:t>
            </w:r>
          </w:p>
        </w:tc>
        <w:tc>
          <w:tcPr>
            <w:tcW w:w="3041" w:type="dxa"/>
            <w:shd w:val="clear" w:color="auto" w:fill="0D9488"/>
          </w:tcPr>
          <w:p w14:paraId="268127AC">
            <w:pPr>
              <w:spacing w:after="0" w:line="240" w:lineRule="auto"/>
              <w:rPr>
                <w:rFonts w:hint="default" w:ascii="Calibri" w:hAnsi="Calibri" w:cs="Calibri"/>
              </w:rPr>
            </w:pPr>
            <w:r>
              <w:rPr>
                <w:rFonts w:hint="default" w:ascii="Calibri" w:hAnsi="Calibri" w:cs="Calibri"/>
                <w:b/>
                <w:color w:val="FFFFFF"/>
                <w:sz w:val="20"/>
              </w:rPr>
              <w:t>Description</w:t>
            </w:r>
          </w:p>
        </w:tc>
      </w:tr>
      <w:tr w14:paraId="7E46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68173F90">
            <w:pPr>
              <w:spacing w:after="0" w:line="240" w:lineRule="auto"/>
              <w:rPr>
                <w:rFonts w:hint="default" w:ascii="Calibri" w:hAnsi="Calibri" w:cs="Calibri"/>
              </w:rPr>
            </w:pPr>
            <w:r>
              <w:rPr>
                <w:rFonts w:hint="default" w:ascii="Calibri" w:hAnsi="Calibri" w:cs="Calibri"/>
                <w:sz w:val="20"/>
              </w:rPr>
              <w:t>users</w:t>
            </w:r>
          </w:p>
        </w:tc>
        <w:tc>
          <w:tcPr>
            <w:tcW w:w="3041" w:type="dxa"/>
          </w:tcPr>
          <w:p w14:paraId="7ED902C7">
            <w:pPr>
              <w:spacing w:after="0" w:line="240" w:lineRule="auto"/>
              <w:rPr>
                <w:rFonts w:hint="default" w:ascii="Calibri" w:hAnsi="Calibri" w:cs="Calibri"/>
              </w:rPr>
            </w:pPr>
            <w:r>
              <w:rPr>
                <w:rFonts w:hint="default" w:ascii="Calibri" w:hAnsi="Calibri" w:cs="Calibri"/>
                <w:sz w:val="20"/>
              </w:rPr>
              <w:t>_id, email, password (bcrypt), role, created_at</w:t>
            </w:r>
          </w:p>
        </w:tc>
        <w:tc>
          <w:tcPr>
            <w:tcW w:w="3041" w:type="dxa"/>
          </w:tcPr>
          <w:p w14:paraId="7FF1EA94">
            <w:pPr>
              <w:spacing w:after="0" w:line="240" w:lineRule="auto"/>
              <w:rPr>
                <w:rFonts w:hint="default" w:ascii="Calibri" w:hAnsi="Calibri" w:cs="Calibri"/>
              </w:rPr>
            </w:pPr>
            <w:r>
              <w:rPr>
                <w:rFonts w:hint="default" w:ascii="Calibri" w:hAnsi="Calibri" w:cs="Calibri"/>
                <w:sz w:val="20"/>
              </w:rPr>
              <w:t>Comptes administrateurs</w:t>
            </w:r>
          </w:p>
        </w:tc>
      </w:tr>
      <w:tr w14:paraId="1E54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439379F2">
            <w:pPr>
              <w:spacing w:after="0" w:line="240" w:lineRule="auto"/>
              <w:rPr>
                <w:rFonts w:hint="default" w:ascii="Calibri" w:hAnsi="Calibri" w:cs="Calibri"/>
              </w:rPr>
            </w:pPr>
            <w:r>
              <w:rPr>
                <w:rFonts w:hint="default" w:ascii="Calibri" w:hAnsi="Calibri" w:cs="Calibri"/>
                <w:sz w:val="20"/>
              </w:rPr>
              <w:t>teams</w:t>
            </w:r>
          </w:p>
        </w:tc>
        <w:tc>
          <w:tcPr>
            <w:tcW w:w="3041" w:type="dxa"/>
          </w:tcPr>
          <w:p w14:paraId="52D6A327">
            <w:pPr>
              <w:spacing w:after="0" w:line="240" w:lineRule="auto"/>
              <w:rPr>
                <w:rFonts w:hint="default" w:ascii="Calibri" w:hAnsi="Calibri" w:cs="Calibri"/>
              </w:rPr>
            </w:pPr>
            <w:r>
              <w:rPr>
                <w:rFonts w:hint="default" w:ascii="Calibri" w:hAnsi="Calibri" w:cs="Calibri"/>
                <w:sz w:val="20"/>
              </w:rPr>
              <w:t>_id, name, leader_name, leader_phone, members[], camera_ids[]</w:t>
            </w:r>
          </w:p>
        </w:tc>
        <w:tc>
          <w:tcPr>
            <w:tcW w:w="3041" w:type="dxa"/>
          </w:tcPr>
          <w:p w14:paraId="34978562">
            <w:pPr>
              <w:spacing w:after="0" w:line="240" w:lineRule="auto"/>
              <w:rPr>
                <w:rFonts w:hint="default" w:ascii="Calibri" w:hAnsi="Calibri" w:cs="Calibri"/>
              </w:rPr>
            </w:pPr>
            <w:r>
              <w:rPr>
                <w:rFonts w:hint="default" w:ascii="Calibri" w:hAnsi="Calibri" w:cs="Calibri"/>
                <w:sz w:val="20"/>
              </w:rPr>
              <w:t>Équipes opérationnelles</w:t>
            </w:r>
          </w:p>
        </w:tc>
      </w:tr>
      <w:tr w14:paraId="46C4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4DAB0E2D">
            <w:pPr>
              <w:spacing w:after="0" w:line="240" w:lineRule="auto"/>
              <w:rPr>
                <w:rFonts w:hint="default" w:ascii="Calibri" w:hAnsi="Calibri" w:cs="Calibri"/>
              </w:rPr>
            </w:pPr>
            <w:r>
              <w:rPr>
                <w:rFonts w:hint="default" w:ascii="Calibri" w:hAnsi="Calibri" w:cs="Calibri"/>
                <w:sz w:val="20"/>
              </w:rPr>
              <w:t>cameras</w:t>
            </w:r>
          </w:p>
        </w:tc>
        <w:tc>
          <w:tcPr>
            <w:tcW w:w="3041" w:type="dxa"/>
          </w:tcPr>
          <w:p w14:paraId="3A7341AF">
            <w:pPr>
              <w:spacing w:after="0" w:line="240" w:lineRule="auto"/>
              <w:rPr>
                <w:rFonts w:hint="default" w:ascii="Calibri" w:hAnsi="Calibri" w:cs="Calibri"/>
              </w:rPr>
            </w:pPr>
            <w:r>
              <w:rPr>
                <w:rFonts w:hint="default" w:ascii="Calibri" w:hAnsi="Calibri" w:cs="Calibri"/>
                <w:sz w:val="20"/>
              </w:rPr>
              <w:t>_id, name, ip_address, created_at</w:t>
            </w:r>
          </w:p>
        </w:tc>
        <w:tc>
          <w:tcPr>
            <w:tcW w:w="3041" w:type="dxa"/>
          </w:tcPr>
          <w:p w14:paraId="0D82A63C">
            <w:pPr>
              <w:spacing w:after="0" w:line="240" w:lineRule="auto"/>
              <w:rPr>
                <w:rFonts w:hint="default" w:ascii="Calibri" w:hAnsi="Calibri" w:cs="Calibri"/>
              </w:rPr>
            </w:pPr>
            <w:r>
              <w:rPr>
                <w:rFonts w:hint="default" w:ascii="Calibri" w:hAnsi="Calibri" w:cs="Calibri"/>
                <w:sz w:val="20"/>
              </w:rPr>
              <w:t>Caméras de scan</w:t>
            </w:r>
          </w:p>
        </w:tc>
      </w:tr>
      <w:tr w14:paraId="52C5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00370F00">
            <w:pPr>
              <w:spacing w:after="0" w:line="240" w:lineRule="auto"/>
              <w:rPr>
                <w:rFonts w:hint="default" w:ascii="Calibri" w:hAnsi="Calibri" w:cs="Calibri"/>
              </w:rPr>
            </w:pPr>
            <w:r>
              <w:rPr>
                <w:rFonts w:hint="default" w:ascii="Calibri" w:hAnsi="Calibri" w:cs="Calibri"/>
                <w:sz w:val="20"/>
              </w:rPr>
              <w:t>scans</w:t>
            </w:r>
          </w:p>
        </w:tc>
        <w:tc>
          <w:tcPr>
            <w:tcW w:w="3041" w:type="dxa"/>
          </w:tcPr>
          <w:p w14:paraId="5A98BD8A">
            <w:pPr>
              <w:spacing w:after="0" w:line="240" w:lineRule="auto"/>
              <w:rPr>
                <w:rFonts w:hint="default" w:ascii="Calibri" w:hAnsi="Calibri" w:cs="Calibri"/>
              </w:rPr>
            </w:pPr>
            <w:r>
              <w:rPr>
                <w:rFonts w:hint="default" w:ascii="Calibri" w:hAnsi="Calibri" w:cs="Calibri"/>
                <w:sz w:val="20"/>
              </w:rPr>
              <w:t>_id, container_code, iso_code, shipping_company, camera_id, screenshot (Binary), screenshot_mime</w:t>
            </w:r>
          </w:p>
        </w:tc>
        <w:tc>
          <w:tcPr>
            <w:tcW w:w="3041" w:type="dxa"/>
          </w:tcPr>
          <w:p w14:paraId="4D83F64F">
            <w:pPr>
              <w:spacing w:after="0" w:line="240" w:lineRule="auto"/>
              <w:rPr>
                <w:rFonts w:hint="default" w:ascii="Calibri" w:hAnsi="Calibri" w:cs="Calibri"/>
              </w:rPr>
            </w:pPr>
            <w:r>
              <w:rPr>
                <w:rFonts w:hint="default" w:ascii="Calibri" w:hAnsi="Calibri" w:cs="Calibri"/>
                <w:sz w:val="20"/>
              </w:rPr>
              <w:t>Scans de conteneurs</w:t>
            </w:r>
          </w:p>
        </w:tc>
      </w:tr>
      <w:tr w14:paraId="6F99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423881E0">
            <w:pPr>
              <w:spacing w:after="0" w:line="240" w:lineRule="auto"/>
              <w:rPr>
                <w:rFonts w:hint="default" w:ascii="Calibri" w:hAnsi="Calibri" w:cs="Calibri"/>
              </w:rPr>
            </w:pPr>
            <w:r>
              <w:rPr>
                <w:rFonts w:hint="default" w:ascii="Calibri" w:hAnsi="Calibri" w:cs="Calibri"/>
                <w:sz w:val="20"/>
              </w:rPr>
              <w:t>alerts</w:t>
            </w:r>
          </w:p>
        </w:tc>
        <w:tc>
          <w:tcPr>
            <w:tcW w:w="3041" w:type="dxa"/>
          </w:tcPr>
          <w:p w14:paraId="21112EFD">
            <w:pPr>
              <w:spacing w:after="0" w:line="240" w:lineRule="auto"/>
              <w:rPr>
                <w:rFonts w:hint="default" w:ascii="Calibri" w:hAnsi="Calibri" w:cs="Calibri"/>
              </w:rPr>
            </w:pPr>
            <w:r>
              <w:rPr>
                <w:rFonts w:hint="default" w:ascii="Calibri" w:hAnsi="Calibri" w:cs="Calibri"/>
                <w:sz w:val="20"/>
              </w:rPr>
              <w:t>_id, team_id, message, created_at</w:t>
            </w:r>
          </w:p>
        </w:tc>
        <w:tc>
          <w:tcPr>
            <w:tcW w:w="3041" w:type="dxa"/>
          </w:tcPr>
          <w:p w14:paraId="67EF2AB1">
            <w:pPr>
              <w:spacing w:after="0" w:line="240" w:lineRule="auto"/>
              <w:rPr>
                <w:rFonts w:hint="default" w:ascii="Calibri" w:hAnsi="Calibri" w:cs="Calibri"/>
              </w:rPr>
            </w:pPr>
            <w:r>
              <w:rPr>
                <w:rFonts w:hint="default" w:ascii="Calibri" w:hAnsi="Calibri" w:cs="Calibri"/>
                <w:sz w:val="20"/>
              </w:rPr>
              <w:t>Alertes système</w:t>
            </w:r>
          </w:p>
        </w:tc>
      </w:tr>
      <w:tr w14:paraId="5298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127CBFDC">
            <w:pPr>
              <w:spacing w:after="0" w:line="240" w:lineRule="auto"/>
              <w:rPr>
                <w:rFonts w:hint="default" w:ascii="Calibri" w:hAnsi="Calibri" w:cs="Calibri"/>
              </w:rPr>
            </w:pPr>
            <w:r>
              <w:rPr>
                <w:rFonts w:hint="default" w:ascii="Calibri" w:hAnsi="Calibri" w:cs="Calibri"/>
                <w:sz w:val="20"/>
              </w:rPr>
              <w:t>stops</w:t>
            </w:r>
          </w:p>
        </w:tc>
        <w:tc>
          <w:tcPr>
            <w:tcW w:w="3041" w:type="dxa"/>
          </w:tcPr>
          <w:p w14:paraId="0921A9C3">
            <w:pPr>
              <w:spacing w:after="0" w:line="240" w:lineRule="auto"/>
              <w:rPr>
                <w:rFonts w:hint="default" w:ascii="Calibri" w:hAnsi="Calibri" w:cs="Calibri"/>
              </w:rPr>
            </w:pPr>
            <w:r>
              <w:rPr>
                <w:rFonts w:hint="default" w:ascii="Calibri" w:hAnsi="Calibri" w:cs="Calibri"/>
                <w:sz w:val="20"/>
              </w:rPr>
              <w:t>_id, reason, team_id, team_name, start_time, confirmation_time, status, created_at</w:t>
            </w:r>
          </w:p>
        </w:tc>
        <w:tc>
          <w:tcPr>
            <w:tcW w:w="3041" w:type="dxa"/>
          </w:tcPr>
          <w:p w14:paraId="29120A67">
            <w:pPr>
              <w:spacing w:after="0" w:line="240" w:lineRule="auto"/>
              <w:rPr>
                <w:rFonts w:hint="default" w:ascii="Calibri" w:hAnsi="Calibri" w:cs="Calibri"/>
              </w:rPr>
            </w:pPr>
            <w:r>
              <w:rPr>
                <w:rFonts w:hint="default" w:ascii="Calibri" w:hAnsi="Calibri" w:cs="Calibri"/>
                <w:sz w:val="20"/>
              </w:rPr>
              <w:t>Arrêts enregistrés</w:t>
            </w:r>
          </w:p>
        </w:tc>
      </w:tr>
      <w:tr w14:paraId="2785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7DCA790E">
            <w:pPr>
              <w:spacing w:after="0" w:line="240" w:lineRule="auto"/>
              <w:rPr>
                <w:rFonts w:hint="default" w:ascii="Calibri" w:hAnsi="Calibri" w:cs="Calibri"/>
              </w:rPr>
            </w:pPr>
            <w:r>
              <w:rPr>
                <w:rFonts w:hint="default" w:ascii="Calibri" w:hAnsi="Calibri" w:cs="Calibri"/>
                <w:sz w:val="20"/>
              </w:rPr>
              <w:t>containers</w:t>
            </w:r>
          </w:p>
        </w:tc>
        <w:tc>
          <w:tcPr>
            <w:tcW w:w="3041" w:type="dxa"/>
          </w:tcPr>
          <w:p w14:paraId="3BB7E0AC">
            <w:pPr>
              <w:spacing w:after="0" w:line="240" w:lineRule="auto"/>
              <w:rPr>
                <w:rFonts w:hint="default" w:ascii="Calibri" w:hAnsi="Calibri" w:cs="Calibri"/>
              </w:rPr>
            </w:pPr>
            <w:r>
              <w:rPr>
                <w:rFonts w:hint="default" w:ascii="Calibri" w:hAnsi="Calibri" w:cs="Calibri"/>
                <w:sz w:val="20"/>
              </w:rPr>
              <w:t>_id, code, type, status</w:t>
            </w:r>
          </w:p>
        </w:tc>
        <w:tc>
          <w:tcPr>
            <w:tcW w:w="3041" w:type="dxa"/>
          </w:tcPr>
          <w:p w14:paraId="0BE74A01">
            <w:pPr>
              <w:spacing w:after="0" w:line="240" w:lineRule="auto"/>
              <w:rPr>
                <w:rFonts w:hint="default" w:ascii="Calibri" w:hAnsi="Calibri" w:cs="Calibri"/>
              </w:rPr>
            </w:pPr>
            <w:r>
              <w:rPr>
                <w:rFonts w:hint="default" w:ascii="Calibri" w:hAnsi="Calibri" w:cs="Calibri"/>
                <w:sz w:val="20"/>
              </w:rPr>
              <w:t>Référentiel conteneurs</w:t>
            </w:r>
          </w:p>
        </w:tc>
      </w:tr>
      <w:tr w14:paraId="18F7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2EC53408">
            <w:pPr>
              <w:spacing w:after="0" w:line="240" w:lineRule="auto"/>
              <w:rPr>
                <w:rFonts w:hint="default" w:ascii="Calibri" w:hAnsi="Calibri" w:cs="Calibri"/>
              </w:rPr>
            </w:pPr>
            <w:r>
              <w:rPr>
                <w:rFonts w:hint="default" w:ascii="Calibri" w:hAnsi="Calibri" w:cs="Calibri"/>
                <w:sz w:val="20"/>
              </w:rPr>
              <w:t>scan_sessions</w:t>
            </w:r>
          </w:p>
        </w:tc>
        <w:tc>
          <w:tcPr>
            <w:tcW w:w="3041" w:type="dxa"/>
          </w:tcPr>
          <w:p w14:paraId="737E59BF">
            <w:pPr>
              <w:spacing w:after="0" w:line="240" w:lineRule="auto"/>
              <w:rPr>
                <w:rFonts w:hint="default" w:ascii="Calibri" w:hAnsi="Calibri" w:cs="Calibri"/>
              </w:rPr>
            </w:pPr>
            <w:r>
              <w:rPr>
                <w:rFonts w:hint="default" w:ascii="Calibri" w:hAnsi="Calibri" w:cs="Calibri"/>
                <w:sz w:val="20"/>
              </w:rPr>
              <w:t>_id, team_id, start, end</w:t>
            </w:r>
          </w:p>
        </w:tc>
        <w:tc>
          <w:tcPr>
            <w:tcW w:w="3041" w:type="dxa"/>
          </w:tcPr>
          <w:p w14:paraId="5F967340">
            <w:pPr>
              <w:spacing w:after="0" w:line="240" w:lineRule="auto"/>
              <w:rPr>
                <w:rFonts w:hint="default" w:ascii="Calibri" w:hAnsi="Calibri" w:cs="Calibri"/>
              </w:rPr>
            </w:pPr>
            <w:r>
              <w:rPr>
                <w:rFonts w:hint="default" w:ascii="Calibri" w:hAnsi="Calibri" w:cs="Calibri"/>
                <w:sz w:val="20"/>
              </w:rPr>
              <w:t>Sessions de scan</w:t>
            </w:r>
          </w:p>
        </w:tc>
      </w:tr>
      <w:tr w14:paraId="5197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70F44653">
            <w:pPr>
              <w:spacing w:after="0" w:line="240" w:lineRule="auto"/>
              <w:rPr>
                <w:rFonts w:hint="default" w:ascii="Calibri" w:hAnsi="Calibri" w:cs="Calibri"/>
              </w:rPr>
            </w:pPr>
            <w:r>
              <w:rPr>
                <w:rFonts w:hint="default" w:ascii="Calibri" w:hAnsi="Calibri" w:cs="Calibri"/>
                <w:sz w:val="20"/>
              </w:rPr>
              <w:t>verifications</w:t>
            </w:r>
          </w:p>
        </w:tc>
        <w:tc>
          <w:tcPr>
            <w:tcW w:w="3041" w:type="dxa"/>
          </w:tcPr>
          <w:p w14:paraId="36D25301">
            <w:pPr>
              <w:spacing w:after="0" w:line="240" w:lineRule="auto"/>
              <w:rPr>
                <w:rFonts w:hint="default" w:ascii="Calibri" w:hAnsi="Calibri" w:cs="Calibri"/>
              </w:rPr>
            </w:pPr>
            <w:r>
              <w:rPr>
                <w:rFonts w:hint="default" w:ascii="Calibri" w:hAnsi="Calibri" w:cs="Calibri"/>
                <w:sz w:val="20"/>
              </w:rPr>
              <w:t>_id, scan_id, verified_by, result</w:t>
            </w:r>
          </w:p>
        </w:tc>
        <w:tc>
          <w:tcPr>
            <w:tcW w:w="3041" w:type="dxa"/>
          </w:tcPr>
          <w:p w14:paraId="63159972">
            <w:pPr>
              <w:spacing w:after="0" w:line="240" w:lineRule="auto"/>
              <w:rPr>
                <w:rFonts w:hint="default" w:ascii="Calibri" w:hAnsi="Calibri" w:cs="Calibri"/>
              </w:rPr>
            </w:pPr>
            <w:r>
              <w:rPr>
                <w:rFonts w:hint="default" w:ascii="Calibri" w:hAnsi="Calibri" w:cs="Calibri"/>
                <w:sz w:val="20"/>
              </w:rPr>
              <w:t>Vérifications manuelles</w:t>
            </w:r>
          </w:p>
        </w:tc>
      </w:tr>
      <w:tr w14:paraId="3D70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CCFBF1"/>
          </w:tcPr>
          <w:p w14:paraId="163FD9BE">
            <w:pPr>
              <w:spacing w:after="0" w:line="240" w:lineRule="auto"/>
              <w:rPr>
                <w:rFonts w:hint="default" w:ascii="Calibri" w:hAnsi="Calibri" w:cs="Calibri"/>
              </w:rPr>
            </w:pPr>
            <w:r>
              <w:rPr>
                <w:rFonts w:hint="default" w:ascii="Calibri" w:hAnsi="Calibri" w:cs="Calibri"/>
                <w:sz w:val="20"/>
              </w:rPr>
              <w:t>terminals</w:t>
            </w:r>
          </w:p>
        </w:tc>
        <w:tc>
          <w:tcPr>
            <w:tcW w:w="3041" w:type="dxa"/>
          </w:tcPr>
          <w:p w14:paraId="68F9C689">
            <w:pPr>
              <w:spacing w:after="0" w:line="240" w:lineRule="auto"/>
              <w:rPr>
                <w:rFonts w:hint="default" w:ascii="Calibri" w:hAnsi="Calibri" w:cs="Calibri"/>
              </w:rPr>
            </w:pPr>
            <w:r>
              <w:rPr>
                <w:rFonts w:hint="default" w:ascii="Calibri" w:hAnsi="Calibri" w:cs="Calibri"/>
                <w:sz w:val="20"/>
              </w:rPr>
              <w:t>_id, name, location</w:t>
            </w:r>
          </w:p>
        </w:tc>
        <w:tc>
          <w:tcPr>
            <w:tcW w:w="3041" w:type="dxa"/>
          </w:tcPr>
          <w:p w14:paraId="223E7A68">
            <w:pPr>
              <w:spacing w:after="0" w:line="240" w:lineRule="auto"/>
              <w:rPr>
                <w:rFonts w:hint="default" w:ascii="Calibri" w:hAnsi="Calibri" w:cs="Calibri"/>
              </w:rPr>
            </w:pPr>
            <w:r>
              <w:rPr>
                <w:rFonts w:hint="default" w:ascii="Calibri" w:hAnsi="Calibri" w:cs="Calibri"/>
                <w:sz w:val="20"/>
              </w:rPr>
              <w:t>Terminaux portuaires</w:t>
            </w:r>
          </w:p>
        </w:tc>
      </w:tr>
    </w:tbl>
    <w:p w14:paraId="2F551E6F">
      <w:pPr>
        <w:rPr>
          <w:rFonts w:hint="default" w:ascii="Calibri" w:hAnsi="Calibri" w:cs="Calibri"/>
        </w:rPr>
      </w:pPr>
    </w:p>
    <w:p w14:paraId="4F629B69">
      <w:pPr>
        <w:spacing w:before="40" w:after="120"/>
        <w:jc w:val="both"/>
        <w:rPr>
          <w:rFonts w:hint="default" w:ascii="Calibri" w:hAnsi="Calibri" w:cs="Calibri"/>
        </w:rPr>
      </w:pPr>
      <w:r>
        <w:rPr>
          <w:rFonts w:hint="default" w:ascii="Calibri" w:hAnsi="Calibri" w:cs="Calibri"/>
          <w:b w:val="0"/>
          <w:i w:val="0"/>
          <w:sz w:val="22"/>
        </w:rPr>
        <w:t>Le choix de MongoDB est justifié par la flexibilité du schéma (chaque scan peut contenir une image binaire), les performances en lecture/écriture et la compatibilité native avec Node.js (driver mongodb 7.1) et Python (PyMongo 4.x).</w:t>
      </w:r>
    </w:p>
    <w:p w14:paraId="0D4D7295">
      <w:pPr>
        <w:pStyle w:val="3"/>
        <w:jc w:val="left"/>
        <w:rPr>
          <w:rFonts w:hint="default" w:ascii="Calibri" w:hAnsi="Calibri" w:cs="Calibri"/>
        </w:rPr>
      </w:pPr>
      <w:r>
        <w:rPr>
          <w:rFonts w:hint="default" w:ascii="Calibri" w:hAnsi="Calibri" w:cs="Calibri"/>
          <w:color w:val="2E74B5"/>
        </w:rPr>
        <w:t>IV.3 Architecture du Backend</w:t>
      </w:r>
    </w:p>
    <w:p w14:paraId="754BB6E7">
      <w:pPr>
        <w:spacing w:before="40" w:after="120"/>
        <w:jc w:val="both"/>
        <w:rPr>
          <w:rFonts w:hint="default" w:ascii="Calibri" w:hAnsi="Calibri" w:cs="Calibri"/>
          <w:lang w:val="fr-FR"/>
        </w:rPr>
      </w:pPr>
      <w:r>
        <w:rPr>
          <w:rFonts w:hint="default" w:ascii="Calibri" w:hAnsi="Calibri" w:cs="Calibri"/>
          <w:b w:val="0"/>
          <w:i w:val="0"/>
          <w:sz w:val="22"/>
        </w:rPr>
        <w:t>Le Backend du projet est divisé en deux composantes distinctes</w:t>
      </w:r>
      <w:r>
        <w:rPr>
          <w:rFonts w:hint="default" w:ascii="Calibri" w:hAnsi="Calibri" w:cs="Calibri"/>
          <w:b w:val="0"/>
          <w:i w:val="0"/>
          <w:sz w:val="22"/>
          <w:lang w:val="fr-FR"/>
        </w:rPr>
        <w:t xml:space="preserve">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5A2F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1B3A6B"/>
          </w:tcPr>
          <w:p w14:paraId="2C4B6AFC">
            <w:pPr>
              <w:spacing w:after="0" w:line="240" w:lineRule="auto"/>
              <w:rPr>
                <w:rFonts w:hint="default" w:ascii="Calibri" w:hAnsi="Calibri" w:cs="Calibri"/>
              </w:rPr>
            </w:pPr>
            <w:r>
              <w:rPr>
                <w:rFonts w:hint="default" w:ascii="Calibri" w:hAnsi="Calibri" w:cs="Calibri"/>
                <w:b/>
                <w:color w:val="FFFFFF"/>
                <w:sz w:val="20"/>
              </w:rPr>
              <w:t>Composante</w:t>
            </w:r>
          </w:p>
        </w:tc>
        <w:tc>
          <w:tcPr>
            <w:tcW w:w="2280" w:type="dxa"/>
            <w:shd w:val="clear" w:color="auto" w:fill="1B3A6B"/>
          </w:tcPr>
          <w:p w14:paraId="29689AB4">
            <w:pPr>
              <w:spacing w:after="0" w:line="240" w:lineRule="auto"/>
              <w:rPr>
                <w:rFonts w:hint="default" w:ascii="Calibri" w:hAnsi="Calibri" w:cs="Calibri"/>
              </w:rPr>
            </w:pPr>
            <w:r>
              <w:rPr>
                <w:rFonts w:hint="default" w:ascii="Calibri" w:hAnsi="Calibri" w:cs="Calibri"/>
                <w:b/>
                <w:color w:val="FFFFFF"/>
                <w:sz w:val="20"/>
              </w:rPr>
              <w:t>Répertoire</w:t>
            </w:r>
          </w:p>
        </w:tc>
        <w:tc>
          <w:tcPr>
            <w:tcW w:w="2280" w:type="dxa"/>
            <w:shd w:val="clear" w:color="auto" w:fill="1B3A6B"/>
          </w:tcPr>
          <w:p w14:paraId="7D6DECFB">
            <w:pPr>
              <w:spacing w:after="0" w:line="240" w:lineRule="auto"/>
              <w:rPr>
                <w:rFonts w:hint="default" w:ascii="Calibri" w:hAnsi="Calibri" w:cs="Calibri"/>
              </w:rPr>
            </w:pPr>
            <w:r>
              <w:rPr>
                <w:rFonts w:hint="default" w:ascii="Calibri" w:hAnsi="Calibri" w:cs="Calibri"/>
                <w:b/>
                <w:color w:val="FFFFFF"/>
                <w:sz w:val="20"/>
              </w:rPr>
              <w:t>Technologie</w:t>
            </w:r>
          </w:p>
        </w:tc>
        <w:tc>
          <w:tcPr>
            <w:tcW w:w="2280" w:type="dxa"/>
            <w:shd w:val="clear" w:color="auto" w:fill="1B3A6B"/>
          </w:tcPr>
          <w:p w14:paraId="12F4AD6B">
            <w:pPr>
              <w:spacing w:after="0" w:line="240" w:lineRule="auto"/>
              <w:rPr>
                <w:rFonts w:hint="default" w:ascii="Calibri" w:hAnsi="Calibri" w:cs="Calibri"/>
              </w:rPr>
            </w:pPr>
            <w:r>
              <w:rPr>
                <w:rFonts w:hint="default" w:ascii="Calibri" w:hAnsi="Calibri" w:cs="Calibri"/>
                <w:b/>
                <w:color w:val="FFFFFF"/>
                <w:sz w:val="20"/>
              </w:rPr>
              <w:t>Fichier principal</w:t>
            </w:r>
          </w:p>
        </w:tc>
      </w:tr>
      <w:tr w14:paraId="6C9F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2A30E3BA">
            <w:pPr>
              <w:spacing w:after="0" w:line="240" w:lineRule="auto"/>
              <w:rPr>
                <w:rFonts w:hint="default" w:ascii="Calibri" w:hAnsi="Calibri" w:cs="Calibri"/>
              </w:rPr>
            </w:pPr>
            <w:r>
              <w:rPr>
                <w:rFonts w:hint="default" w:ascii="Calibri" w:hAnsi="Calibri" w:cs="Calibri"/>
                <w:sz w:val="20"/>
              </w:rPr>
              <w:t>API REST</w:t>
            </w:r>
          </w:p>
        </w:tc>
        <w:tc>
          <w:tcPr>
            <w:tcW w:w="2280" w:type="dxa"/>
          </w:tcPr>
          <w:p w14:paraId="522895D2">
            <w:pPr>
              <w:spacing w:after="0" w:line="240" w:lineRule="auto"/>
              <w:rPr>
                <w:rFonts w:hint="default" w:ascii="Calibri" w:hAnsi="Calibri" w:cs="Calibri"/>
              </w:rPr>
            </w:pPr>
            <w:r>
              <w:rPr>
                <w:rFonts w:hint="default" w:ascii="Calibri" w:hAnsi="Calibri" w:cs="Calibri"/>
                <w:sz w:val="20"/>
              </w:rPr>
              <w:t>Backend/server/</w:t>
            </w:r>
          </w:p>
        </w:tc>
        <w:tc>
          <w:tcPr>
            <w:tcW w:w="2280" w:type="dxa"/>
          </w:tcPr>
          <w:p w14:paraId="3F8B32B2">
            <w:pPr>
              <w:spacing w:after="0" w:line="240" w:lineRule="auto"/>
              <w:rPr>
                <w:rFonts w:hint="default" w:ascii="Calibri" w:hAnsi="Calibri" w:cs="Calibri"/>
              </w:rPr>
            </w:pPr>
            <w:r>
              <w:rPr>
                <w:rFonts w:hint="default" w:ascii="Calibri" w:hAnsi="Calibri" w:cs="Calibri"/>
                <w:sz w:val="20"/>
              </w:rPr>
              <w:t>Node.js 20 + Express 5</w:t>
            </w:r>
          </w:p>
        </w:tc>
        <w:tc>
          <w:tcPr>
            <w:tcW w:w="2280" w:type="dxa"/>
          </w:tcPr>
          <w:p w14:paraId="6562DAB6">
            <w:pPr>
              <w:spacing w:after="0" w:line="240" w:lineRule="auto"/>
              <w:rPr>
                <w:rFonts w:hint="default" w:ascii="Calibri" w:hAnsi="Calibri" w:cs="Calibri"/>
              </w:rPr>
            </w:pPr>
            <w:r>
              <w:rPr>
                <w:rFonts w:hint="default" w:ascii="Calibri" w:hAnsi="Calibri" w:cs="Calibri"/>
                <w:sz w:val="20"/>
                <w:lang w:val="fr-FR"/>
              </w:rPr>
              <w:t>main</w:t>
            </w:r>
            <w:r>
              <w:rPr>
                <w:rFonts w:hint="default" w:ascii="Calibri" w:hAnsi="Calibri" w:cs="Calibri"/>
                <w:sz w:val="20"/>
              </w:rPr>
              <w:t xml:space="preserve">.js </w:t>
            </w:r>
          </w:p>
        </w:tc>
      </w:tr>
      <w:tr w14:paraId="0D8C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1D5D3715">
            <w:pPr>
              <w:spacing w:after="0" w:line="240" w:lineRule="auto"/>
              <w:rPr>
                <w:rFonts w:hint="default" w:ascii="Calibri" w:hAnsi="Calibri" w:cs="Calibri"/>
              </w:rPr>
            </w:pPr>
            <w:r>
              <w:rPr>
                <w:rFonts w:hint="default" w:ascii="Calibri" w:hAnsi="Calibri" w:cs="Calibri"/>
                <w:sz w:val="20"/>
              </w:rPr>
              <w:t>Détection IA</w:t>
            </w:r>
          </w:p>
        </w:tc>
        <w:tc>
          <w:tcPr>
            <w:tcW w:w="2280" w:type="dxa"/>
          </w:tcPr>
          <w:p w14:paraId="0EAA4D37">
            <w:pPr>
              <w:spacing w:after="0" w:line="240" w:lineRule="auto"/>
              <w:rPr>
                <w:rFonts w:hint="default" w:ascii="Calibri" w:hAnsi="Calibri" w:cs="Calibri"/>
              </w:rPr>
            </w:pPr>
            <w:r>
              <w:rPr>
                <w:rFonts w:hint="default" w:ascii="Calibri" w:hAnsi="Calibri" w:cs="Calibri"/>
                <w:sz w:val="20"/>
              </w:rPr>
              <w:t>Backend/python/</w:t>
            </w:r>
          </w:p>
        </w:tc>
        <w:tc>
          <w:tcPr>
            <w:tcW w:w="2280" w:type="dxa"/>
          </w:tcPr>
          <w:p w14:paraId="4C90C791">
            <w:pPr>
              <w:spacing w:after="0" w:line="240" w:lineRule="auto"/>
              <w:rPr>
                <w:rFonts w:hint="default" w:ascii="Calibri" w:hAnsi="Calibri" w:cs="Calibri"/>
              </w:rPr>
            </w:pPr>
            <w:r>
              <w:rPr>
                <w:rFonts w:hint="default" w:ascii="Calibri" w:hAnsi="Calibri" w:cs="Calibri"/>
                <w:sz w:val="20"/>
              </w:rPr>
              <w:t>Python 3.11 + YOLO v8</w:t>
            </w:r>
            <w:r>
              <w:rPr>
                <w:rFonts w:hint="default" w:ascii="Calibri" w:hAnsi="Calibri" w:cs="Calibri"/>
                <w:sz w:val="20"/>
                <w:lang w:val="fr-FR"/>
              </w:rPr>
              <w:t>+Request</w:t>
            </w:r>
            <w:r>
              <w:rPr>
                <w:rFonts w:hint="default" w:ascii="Calibri" w:hAnsi="Calibri" w:cs="Calibri"/>
                <w:sz w:val="20"/>
              </w:rPr>
              <w:t xml:space="preserve"> + Flask</w:t>
            </w:r>
          </w:p>
        </w:tc>
        <w:tc>
          <w:tcPr>
            <w:tcW w:w="2280" w:type="dxa"/>
          </w:tcPr>
          <w:p w14:paraId="4C27C225">
            <w:pPr>
              <w:spacing w:after="0" w:line="240" w:lineRule="auto"/>
              <w:rPr>
                <w:rFonts w:hint="default" w:ascii="Calibri" w:hAnsi="Calibri" w:cs="Calibri"/>
              </w:rPr>
            </w:pPr>
            <w:r>
              <w:rPr>
                <w:rFonts w:hint="default" w:ascii="Calibri" w:hAnsi="Calibri" w:cs="Calibri"/>
                <w:sz w:val="20"/>
              </w:rPr>
              <w:t>main.py / server.py</w:t>
            </w:r>
          </w:p>
        </w:tc>
      </w:tr>
      <w:tr w14:paraId="6722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5E8BB38C">
            <w:pPr>
              <w:spacing w:after="0" w:line="240" w:lineRule="auto"/>
              <w:rPr>
                <w:rFonts w:hint="default" w:ascii="Calibri" w:hAnsi="Calibri" w:cs="Calibri"/>
              </w:rPr>
            </w:pPr>
            <w:r>
              <w:rPr>
                <w:rFonts w:hint="default" w:ascii="Calibri" w:hAnsi="Calibri" w:cs="Calibri"/>
                <w:sz w:val="20"/>
              </w:rPr>
              <w:t>Modèles IA</w:t>
            </w:r>
          </w:p>
        </w:tc>
        <w:tc>
          <w:tcPr>
            <w:tcW w:w="2280" w:type="dxa"/>
          </w:tcPr>
          <w:p w14:paraId="595ACDBA">
            <w:pPr>
              <w:spacing w:after="0" w:line="240" w:lineRule="auto"/>
              <w:rPr>
                <w:rFonts w:hint="default" w:ascii="Calibri" w:hAnsi="Calibri" w:cs="Calibri"/>
              </w:rPr>
            </w:pPr>
            <w:r>
              <w:rPr>
                <w:rFonts w:hint="default" w:ascii="Calibri" w:hAnsi="Calibri" w:cs="Calibri"/>
                <w:sz w:val="20"/>
              </w:rPr>
              <w:t>Backend/models/</w:t>
            </w:r>
          </w:p>
        </w:tc>
        <w:tc>
          <w:tcPr>
            <w:tcW w:w="2280" w:type="dxa"/>
          </w:tcPr>
          <w:p w14:paraId="5B4C4F19">
            <w:pPr>
              <w:spacing w:after="0" w:line="240" w:lineRule="auto"/>
              <w:rPr>
                <w:rFonts w:hint="default" w:ascii="Calibri" w:hAnsi="Calibri" w:cs="Calibri"/>
              </w:rPr>
            </w:pPr>
            <w:r>
              <w:rPr>
                <w:rFonts w:hint="default" w:ascii="Calibri" w:hAnsi="Calibri" w:cs="Calibri"/>
                <w:sz w:val="20"/>
              </w:rPr>
              <w:t>Poids entraînés (.pt)</w:t>
            </w:r>
          </w:p>
        </w:tc>
        <w:tc>
          <w:tcPr>
            <w:tcW w:w="2280" w:type="dxa"/>
          </w:tcPr>
          <w:p w14:paraId="7A311F04">
            <w:pPr>
              <w:spacing w:after="0" w:line="240" w:lineRule="auto"/>
              <w:rPr>
                <w:rFonts w:hint="default" w:ascii="Calibri" w:hAnsi="Calibri" w:cs="Calibri"/>
                <w:lang w:val="fr-FR"/>
              </w:rPr>
            </w:pPr>
            <w:r>
              <w:rPr>
                <w:rFonts w:hint="default" w:ascii="Calibri" w:hAnsi="Calibri" w:cs="Calibri"/>
                <w:lang w:val="fr-FR"/>
              </w:rPr>
              <w:t>MainModel.pt</w:t>
            </w:r>
          </w:p>
        </w:tc>
      </w:tr>
      <w:tr w14:paraId="55D7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69C4C2DB">
            <w:pPr>
              <w:spacing w:after="0" w:line="240" w:lineRule="auto"/>
              <w:rPr>
                <w:rFonts w:hint="default" w:ascii="Calibri" w:hAnsi="Calibri" w:cs="Calibri"/>
              </w:rPr>
            </w:pPr>
            <w:r>
              <w:rPr>
                <w:rFonts w:hint="default" w:ascii="Calibri" w:hAnsi="Calibri" w:cs="Calibri"/>
                <w:sz w:val="20"/>
              </w:rPr>
              <w:t>Datasets</w:t>
            </w:r>
          </w:p>
        </w:tc>
        <w:tc>
          <w:tcPr>
            <w:tcW w:w="2280" w:type="dxa"/>
          </w:tcPr>
          <w:p w14:paraId="4F2F4C82">
            <w:pPr>
              <w:spacing w:after="0" w:line="240" w:lineRule="auto"/>
              <w:rPr>
                <w:rFonts w:hint="default" w:ascii="Calibri" w:hAnsi="Calibri" w:cs="Calibri"/>
              </w:rPr>
            </w:pPr>
            <w:r>
              <w:rPr>
                <w:rFonts w:hint="default" w:ascii="Calibri" w:hAnsi="Calibri" w:cs="Calibri"/>
                <w:sz w:val="20"/>
              </w:rPr>
              <w:t>Backend/data/</w:t>
            </w:r>
          </w:p>
        </w:tc>
        <w:tc>
          <w:tcPr>
            <w:tcW w:w="2280" w:type="dxa"/>
          </w:tcPr>
          <w:p w14:paraId="16BBB91D">
            <w:pPr>
              <w:spacing w:after="0" w:line="240" w:lineRule="auto"/>
              <w:rPr>
                <w:rFonts w:hint="default" w:ascii="Calibri" w:hAnsi="Calibri" w:cs="Calibri"/>
              </w:rPr>
            </w:pPr>
            <w:r>
              <w:rPr>
                <w:rFonts w:hint="default" w:ascii="Calibri" w:hAnsi="Calibri" w:cs="Calibri"/>
                <w:sz w:val="20"/>
              </w:rPr>
              <w:t>Images annotées YOLO</w:t>
            </w:r>
          </w:p>
        </w:tc>
        <w:tc>
          <w:tcPr>
            <w:tcW w:w="2280" w:type="dxa"/>
          </w:tcPr>
          <w:p w14:paraId="2935E72E">
            <w:pPr>
              <w:spacing w:after="0" w:line="240" w:lineRule="auto"/>
              <w:rPr>
                <w:rFonts w:hint="default" w:ascii="Calibri" w:hAnsi="Calibri" w:cs="Calibri"/>
              </w:rPr>
            </w:pPr>
            <w:r>
              <w:rPr>
                <w:rFonts w:hint="default" w:ascii="Calibri" w:hAnsi="Calibri" w:cs="Calibri"/>
                <w:sz w:val="20"/>
              </w:rPr>
              <w:t>dataset/, dataset2/</w:t>
            </w:r>
          </w:p>
        </w:tc>
      </w:tr>
      <w:tr w14:paraId="4EEE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56246291">
            <w:pPr>
              <w:spacing w:after="0" w:line="240" w:lineRule="auto"/>
              <w:rPr>
                <w:rFonts w:hint="default" w:ascii="Calibri" w:hAnsi="Calibri" w:cs="Calibri"/>
              </w:rPr>
            </w:pPr>
            <w:r>
              <w:rPr>
                <w:rFonts w:hint="default" w:ascii="Calibri" w:hAnsi="Calibri" w:cs="Calibri"/>
                <w:sz w:val="20"/>
              </w:rPr>
              <w:t>Tests</w:t>
            </w:r>
          </w:p>
        </w:tc>
        <w:tc>
          <w:tcPr>
            <w:tcW w:w="2280" w:type="dxa"/>
          </w:tcPr>
          <w:p w14:paraId="47FB086F">
            <w:pPr>
              <w:spacing w:after="0" w:line="240" w:lineRule="auto"/>
              <w:rPr>
                <w:rFonts w:hint="default" w:ascii="Calibri" w:hAnsi="Calibri" w:cs="Calibri"/>
              </w:rPr>
            </w:pPr>
            <w:r>
              <w:rPr>
                <w:rFonts w:hint="default" w:ascii="Calibri" w:hAnsi="Calibri" w:cs="Calibri"/>
                <w:sz w:val="20"/>
              </w:rPr>
              <w:t>Backend/test/</w:t>
            </w:r>
          </w:p>
        </w:tc>
        <w:tc>
          <w:tcPr>
            <w:tcW w:w="2280" w:type="dxa"/>
          </w:tcPr>
          <w:p w14:paraId="3FDA2385">
            <w:pPr>
              <w:spacing w:after="0" w:line="240" w:lineRule="auto"/>
              <w:rPr>
                <w:rFonts w:hint="default" w:ascii="Calibri" w:hAnsi="Calibri" w:cs="Calibri"/>
              </w:rPr>
            </w:pPr>
            <w:r>
              <w:rPr>
                <w:rFonts w:hint="default" w:ascii="Calibri" w:hAnsi="Calibri" w:cs="Calibri"/>
                <w:sz w:val="20"/>
              </w:rPr>
              <w:t>Images + vidéos de test</w:t>
            </w:r>
          </w:p>
        </w:tc>
        <w:tc>
          <w:tcPr>
            <w:tcW w:w="2280" w:type="dxa"/>
          </w:tcPr>
          <w:p w14:paraId="6291D541">
            <w:pPr>
              <w:spacing w:after="0" w:line="240" w:lineRule="auto"/>
              <w:rPr>
                <w:rFonts w:hint="default" w:ascii="Calibri" w:hAnsi="Calibri" w:cs="Calibri"/>
              </w:rPr>
            </w:pPr>
            <w:r>
              <w:rPr>
                <w:rFonts w:hint="default" w:ascii="Calibri" w:hAnsi="Calibri" w:cs="Calibri"/>
                <w:sz w:val="20"/>
              </w:rPr>
              <w:t>container.webp, videoContainer.mp4</w:t>
            </w:r>
          </w:p>
        </w:tc>
      </w:tr>
    </w:tbl>
    <w:p w14:paraId="35AA1475">
      <w:pPr>
        <w:rPr>
          <w:rFonts w:hint="default" w:ascii="Calibri" w:hAnsi="Calibri" w:cs="Calibri"/>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3762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475569" w:sz="12" w:space="0"/>
              <w:left w:val="single" w:color="475569" w:sz="12" w:space="0"/>
              <w:bottom w:val="single" w:color="475569" w:sz="4" w:space="0"/>
              <w:right w:val="single" w:color="475569" w:sz="4" w:space="0"/>
            </w:tcBorders>
            <w:shd w:val="clear" w:color="auto" w:fill="F8FAFC"/>
          </w:tcPr>
          <w:p w14:paraId="59DDBB50">
            <w:pPr>
              <w:spacing w:after="0" w:line="240" w:lineRule="auto"/>
              <w:rPr>
                <w:rFonts w:hint="default" w:ascii="Calibri" w:hAnsi="Calibri" w:cs="Calibri"/>
              </w:rPr>
            </w:pPr>
            <w:r>
              <w:rPr>
                <w:rFonts w:hint="default" w:ascii="Calibri" w:hAnsi="Calibri" w:cs="Calibri"/>
                <w:b/>
                <w:color w:val="475569"/>
                <w:sz w:val="22"/>
              </w:rPr>
              <w:t xml:space="preserve">   Structure complète du répertoire Backend</w:t>
            </w:r>
          </w:p>
          <w:p w14:paraId="43D8A209">
            <w:pPr>
              <w:spacing w:after="0" w:line="240" w:lineRule="auto"/>
              <w:rPr>
                <w:rFonts w:hint="default" w:ascii="Calibri" w:hAnsi="Calibri" w:cs="Calibri"/>
              </w:rPr>
            </w:pPr>
            <w:r>
              <w:rPr>
                <w:rFonts w:hint="default" w:ascii="Calibri" w:hAnsi="Calibri" w:cs="Calibri"/>
                <w:color w:val="1E293B"/>
                <w:sz w:val="20"/>
              </w:rPr>
              <w:t>Backend/</w:t>
            </w:r>
            <w:r>
              <w:rPr>
                <w:rFonts w:hint="default" w:ascii="Calibri" w:hAnsi="Calibri" w:cs="Calibri"/>
                <w:color w:val="1E293B"/>
                <w:sz w:val="20"/>
              </w:rPr>
              <w:br w:type="textWrapping"/>
            </w:r>
            <w:r>
              <w:rPr>
                <w:rFonts w:hint="default" w:ascii="Calibri" w:hAnsi="Calibri" w:cs="Calibri"/>
                <w:color w:val="1E293B"/>
                <w:sz w:val="20"/>
              </w:rPr>
              <w:t>├── server/                    # API REST Node.js</w:t>
            </w:r>
            <w:r>
              <w:rPr>
                <w:rFonts w:hint="default" w:ascii="Calibri" w:hAnsi="Calibri" w:cs="Calibri"/>
                <w:color w:val="1E293B"/>
                <w:sz w:val="20"/>
              </w:rPr>
              <w:br w:type="textWrapping"/>
            </w:r>
            <w:r>
              <w:rPr>
                <w:rFonts w:hint="default" w:ascii="Calibri" w:hAnsi="Calibri" w:cs="Calibri"/>
                <w:color w:val="1E293B"/>
                <w:sz w:val="20"/>
              </w:rPr>
              <w:t xml:space="preserve">│   ├── </w:t>
            </w:r>
            <w:r>
              <w:rPr>
                <w:rFonts w:hint="default" w:ascii="Calibri" w:hAnsi="Calibri" w:cs="Calibri"/>
                <w:color w:val="1E293B"/>
                <w:sz w:val="20"/>
                <w:lang w:val="fr-FR"/>
              </w:rPr>
              <w:t>main</w:t>
            </w:r>
            <w:r>
              <w:rPr>
                <w:rFonts w:hint="default" w:ascii="Calibri" w:hAnsi="Calibri" w:cs="Calibri"/>
                <w:color w:val="1E293B"/>
                <w:sz w:val="20"/>
              </w:rPr>
              <w:t xml:space="preserve">.js            # Serveur principal </w:t>
            </w:r>
            <w:r>
              <w:rPr>
                <w:rFonts w:hint="default" w:ascii="Calibri" w:hAnsi="Calibri" w:cs="Calibri"/>
                <w:color w:val="1E293B"/>
                <w:sz w:val="20"/>
              </w:rPr>
              <w:br w:type="textWrapping"/>
            </w:r>
            <w:r>
              <w:rPr>
                <w:rFonts w:hint="default" w:ascii="Calibri" w:hAnsi="Calibri" w:cs="Calibri"/>
                <w:color w:val="1E293B"/>
                <w:sz w:val="20"/>
              </w:rPr>
              <w:t>│   ├── package.json           # Dépendances npm</w:t>
            </w:r>
            <w:r>
              <w:rPr>
                <w:rFonts w:hint="default" w:ascii="Calibri" w:hAnsi="Calibri" w:cs="Calibri"/>
                <w:color w:val="1E293B"/>
                <w:sz w:val="20"/>
              </w:rPr>
              <w:br w:type="textWrapping"/>
            </w:r>
            <w:r>
              <w:rPr>
                <w:rFonts w:hint="default" w:ascii="Calibri" w:hAnsi="Calibri" w:cs="Calibri"/>
                <w:color w:val="1E293B"/>
                <w:sz w:val="20"/>
              </w:rPr>
              <w:t>│   └── assets/                # Logo et ressources PDF</w:t>
            </w:r>
            <w:r>
              <w:rPr>
                <w:rFonts w:hint="default" w:ascii="Calibri" w:hAnsi="Calibri" w:cs="Calibri"/>
                <w:color w:val="1E293B"/>
                <w:sz w:val="20"/>
              </w:rPr>
              <w:br w:type="textWrapping"/>
            </w:r>
            <w:r>
              <w:rPr>
                <w:rFonts w:hint="default" w:ascii="Calibri" w:hAnsi="Calibri" w:cs="Calibri"/>
                <w:color w:val="1E293B"/>
                <w:sz w:val="20"/>
              </w:rPr>
              <w:t>├── python/                    # Service de détection IA</w:t>
            </w:r>
            <w:r>
              <w:rPr>
                <w:rFonts w:hint="default" w:ascii="Calibri" w:hAnsi="Calibri" w:cs="Calibri"/>
                <w:color w:val="1E293B"/>
                <w:sz w:val="20"/>
              </w:rPr>
              <w:br w:type="textWrapping"/>
            </w:r>
            <w:r>
              <w:rPr>
                <w:rFonts w:hint="default" w:ascii="Calibri" w:hAnsi="Calibri" w:cs="Calibri"/>
                <w:color w:val="1E293B"/>
                <w:sz w:val="20"/>
              </w:rPr>
              <w:t xml:space="preserve">│   ├── main.py                # Pipeline complet caméra+YOLO+OCR </w:t>
            </w:r>
            <w:r>
              <w:rPr>
                <w:rFonts w:hint="default" w:ascii="Calibri" w:hAnsi="Calibri" w:cs="Calibri"/>
                <w:color w:val="1E293B"/>
                <w:sz w:val="20"/>
              </w:rPr>
              <w:br w:type="textWrapping"/>
            </w:r>
            <w:r>
              <w:rPr>
                <w:rFonts w:hint="default" w:ascii="Calibri" w:hAnsi="Calibri" w:cs="Calibri"/>
                <w:color w:val="1E293B"/>
                <w:sz w:val="20"/>
              </w:rPr>
              <w:t>│   ├── extractID.py           # Détection sur image statique</w:t>
            </w:r>
            <w:r>
              <w:rPr>
                <w:rFonts w:hint="default" w:ascii="Calibri" w:hAnsi="Calibri" w:cs="Calibri"/>
                <w:color w:val="1E293B"/>
                <w:sz w:val="20"/>
              </w:rPr>
              <w:br w:type="textWrapping"/>
            </w:r>
            <w:r>
              <w:rPr>
                <w:rFonts w:hint="default" w:ascii="Calibri" w:hAnsi="Calibri" w:cs="Calibri"/>
                <w:color w:val="1E293B"/>
                <w:sz w:val="20"/>
              </w:rPr>
              <w:t xml:space="preserve">│   ├── extractID_Camera.py    # Détection via webcam mobile </w:t>
            </w:r>
            <w:r>
              <w:rPr>
                <w:rFonts w:hint="default" w:ascii="Calibri" w:hAnsi="Calibri" w:cs="Calibri"/>
                <w:color w:val="1E293B"/>
                <w:sz w:val="20"/>
              </w:rPr>
              <w:br w:type="textWrapping"/>
            </w:r>
            <w:r>
              <w:rPr>
                <w:rFonts w:hint="default" w:ascii="Calibri" w:hAnsi="Calibri" w:cs="Calibri"/>
                <w:color w:val="1E293B"/>
                <w:sz w:val="20"/>
              </w:rPr>
              <w:t>│   ├── server.py              # API Flask de détection</w:t>
            </w:r>
            <w:r>
              <w:rPr>
                <w:rFonts w:hint="default" w:ascii="Calibri" w:hAnsi="Calibri" w:cs="Calibri"/>
                <w:color w:val="1E293B"/>
                <w:sz w:val="20"/>
              </w:rPr>
              <w:br w:type="textWrapping"/>
            </w:r>
            <w:r>
              <w:rPr>
                <w:rFonts w:hint="default" w:ascii="Calibri" w:hAnsi="Calibri" w:cs="Calibri"/>
                <w:color w:val="1E293B"/>
                <w:sz w:val="20"/>
              </w:rPr>
              <w:t>│   ├── train.py               # Entraînement YOLO</w:t>
            </w:r>
            <w:r>
              <w:rPr>
                <w:rFonts w:hint="default" w:ascii="Calibri" w:hAnsi="Calibri" w:cs="Calibri"/>
                <w:color w:val="1E293B"/>
                <w:sz w:val="20"/>
              </w:rPr>
              <w:br w:type="textWrapping"/>
            </w:r>
            <w:r>
              <w:rPr>
                <w:rFonts w:hint="default" w:ascii="Calibri" w:hAnsi="Calibri" w:cs="Calibri"/>
                <w:color w:val="1E293B"/>
                <w:sz w:val="20"/>
              </w:rPr>
              <w:t>│   ├── scanimage.py           # Scan simple d'image</w:t>
            </w:r>
            <w:r>
              <w:rPr>
                <w:rFonts w:hint="default" w:ascii="Calibri" w:hAnsi="Calibri" w:cs="Calibri"/>
                <w:color w:val="1E293B"/>
                <w:sz w:val="20"/>
              </w:rPr>
              <w:br w:type="textWrapping"/>
            </w:r>
            <w:r>
              <w:rPr>
                <w:rFonts w:hint="default" w:ascii="Calibri" w:hAnsi="Calibri" w:cs="Calibri"/>
                <w:color w:val="1E293B"/>
                <w:sz w:val="20"/>
              </w:rPr>
              <w:t>│   ├── scanVideo.py           # Scan de flux vidéo</w:t>
            </w:r>
            <w:r>
              <w:rPr>
                <w:rFonts w:hint="default" w:ascii="Calibri" w:hAnsi="Calibri" w:cs="Calibri"/>
                <w:color w:val="1E293B"/>
                <w:sz w:val="20"/>
              </w:rPr>
              <w:br w:type="textWrapping"/>
            </w:r>
            <w:r>
              <w:rPr>
                <w:rFonts w:hint="default" w:ascii="Calibri" w:hAnsi="Calibri" w:cs="Calibri"/>
                <w:color w:val="1E293B"/>
                <w:sz w:val="20"/>
              </w:rPr>
              <w:t>│   ├── scanBycamera.py        # Scan via webcam</w:t>
            </w:r>
            <w:r>
              <w:rPr>
                <w:rFonts w:hint="default" w:ascii="Calibri" w:hAnsi="Calibri" w:cs="Calibri"/>
                <w:color w:val="1E293B"/>
                <w:sz w:val="20"/>
              </w:rPr>
              <w:br w:type="textWrapping"/>
            </w:r>
            <w:r>
              <w:rPr>
                <w:rFonts w:hint="default" w:ascii="Calibri" w:hAnsi="Calibri" w:cs="Calibri"/>
                <w:color w:val="1E293B"/>
                <w:sz w:val="20"/>
              </w:rPr>
              <w:t>├── models/                    # Poids des modèles entraînés</w:t>
            </w:r>
            <w:r>
              <w:rPr>
                <w:rFonts w:hint="default" w:ascii="Calibri" w:hAnsi="Calibri" w:cs="Calibri"/>
                <w:color w:val="1E293B"/>
                <w:sz w:val="20"/>
              </w:rPr>
              <w:br w:type="textWrapping"/>
            </w:r>
            <w:r>
              <w:rPr>
                <w:rFonts w:hint="default" w:ascii="Calibri" w:hAnsi="Calibri" w:cs="Calibri"/>
                <w:color w:val="1E293B"/>
                <w:sz w:val="20"/>
              </w:rPr>
              <w:t>│   ├── best.pt, best100.pt    # Modèles fine-tunés conteneurs</w:t>
            </w:r>
            <w:r>
              <w:rPr>
                <w:rFonts w:hint="default" w:ascii="Calibri" w:hAnsi="Calibri" w:cs="Calibri"/>
                <w:color w:val="1E293B"/>
                <w:sz w:val="20"/>
              </w:rPr>
              <w:br w:type="textWrapping"/>
            </w:r>
            <w:r>
              <w:rPr>
                <w:rFonts w:hint="default" w:ascii="Calibri" w:hAnsi="Calibri" w:cs="Calibri"/>
                <w:color w:val="1E293B"/>
                <w:sz w:val="20"/>
              </w:rPr>
              <w:t>│   ├── bestChar.pt            # Modèle caractères</w:t>
            </w:r>
            <w:r>
              <w:rPr>
                <w:rFonts w:hint="default" w:ascii="Calibri" w:hAnsi="Calibri" w:cs="Calibri"/>
                <w:color w:val="1E293B"/>
                <w:sz w:val="20"/>
              </w:rPr>
              <w:br w:type="textWrapping"/>
            </w:r>
            <w:r>
              <w:rPr>
                <w:rFonts w:hint="default" w:ascii="Calibri" w:hAnsi="Calibri" w:cs="Calibri"/>
                <w:color w:val="1E293B"/>
                <w:sz w:val="20"/>
              </w:rPr>
              <w:t>│   └── yolo26n.pt             # Modèle optimisé 26 couches</w:t>
            </w:r>
            <w:r>
              <w:rPr>
                <w:rFonts w:hint="default" w:ascii="Calibri" w:hAnsi="Calibri" w:cs="Calibri"/>
                <w:color w:val="1E293B"/>
                <w:sz w:val="20"/>
              </w:rPr>
              <w:br w:type="textWrapping"/>
            </w:r>
            <w:r>
              <w:rPr>
                <w:rFonts w:hint="default" w:ascii="Calibri" w:hAnsi="Calibri" w:cs="Calibri"/>
                <w:color w:val="1E293B"/>
                <w:sz w:val="20"/>
              </w:rPr>
              <w:t>├── test/                      # Données de test</w:t>
            </w:r>
            <w:r>
              <w:rPr>
                <w:rFonts w:hint="default" w:ascii="Calibri" w:hAnsi="Calibri" w:cs="Calibri"/>
                <w:color w:val="1E293B"/>
                <w:sz w:val="20"/>
              </w:rPr>
              <w:br w:type="textWrapping"/>
            </w:r>
            <w:r>
              <w:rPr>
                <w:rFonts w:hint="default" w:ascii="Calibri" w:hAnsi="Calibri" w:cs="Calibri"/>
                <w:color w:val="1E293B"/>
                <w:sz w:val="20"/>
              </w:rPr>
              <w:t>├── data/                      # Datasets d'entraînement</w:t>
            </w:r>
          </w:p>
        </w:tc>
      </w:tr>
    </w:tbl>
    <w:p w14:paraId="74C28DF4">
      <w:pPr>
        <w:rPr>
          <w:rFonts w:hint="default" w:ascii="Calibri" w:hAnsi="Calibri" w:cs="Calibri"/>
          <w:lang w:val="fr-FR"/>
        </w:rPr>
      </w:pP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color w:val="808080" w:themeColor="background1" w:themeShade="80"/>
          <w:lang w:val="fr-FR"/>
        </w:rPr>
        <w:t>Figure 5</w:t>
      </w:r>
    </w:p>
    <w:p w14:paraId="1AFB0470">
      <w:pPr>
        <w:pStyle w:val="2"/>
        <w:ind w:left="2160" w:leftChars="0" w:firstLine="720" w:firstLineChars="0"/>
        <w:jc w:val="left"/>
        <w:rPr>
          <w:rFonts w:hint="default" w:ascii="Calibri" w:hAnsi="Calibri" w:cs="Calibri"/>
        </w:rPr>
      </w:pPr>
      <w:r>
        <w:rPr>
          <w:rFonts w:hint="default" w:ascii="Calibri" w:hAnsi="Calibri" w:cs="Calibri"/>
          <w:color w:val="1B3A6B"/>
        </w:rPr>
        <w:t>V. Réalisation — Frontend</w:t>
      </w:r>
    </w:p>
    <w:p w14:paraId="0EB1CD5C">
      <w:pPr>
        <w:jc w:val="center"/>
        <w:rPr>
          <w:rFonts w:hint="default" w:ascii="Calibri" w:hAnsi="Calibri" w:cs="Calibri"/>
        </w:rPr>
      </w:pPr>
      <w:r>
        <w:rPr>
          <w:rFonts w:hint="default" w:ascii="Calibri" w:hAnsi="Calibri" w:cs="Calibri"/>
          <w:color w:val="2E74B5"/>
          <w:sz w:val="16"/>
        </w:rPr>
        <w:t>────────────────────────────────────────────────────────────</w:t>
      </w:r>
    </w:p>
    <w:p w14:paraId="656F02E2">
      <w:pPr>
        <w:pStyle w:val="3"/>
        <w:jc w:val="left"/>
        <w:rPr>
          <w:rFonts w:hint="default" w:ascii="Calibri" w:hAnsi="Calibri" w:cs="Calibri"/>
        </w:rPr>
      </w:pPr>
      <w:r>
        <w:rPr>
          <w:rFonts w:hint="default" w:ascii="Calibri" w:hAnsi="Calibri" w:cs="Calibri"/>
          <w:color w:val="2E74B5"/>
        </w:rPr>
        <w:t>V.1 Module Frotend — React / Vite</w:t>
      </w:r>
    </w:p>
    <w:p w14:paraId="7AD9D25C">
      <w:pPr>
        <w:spacing w:before="40" w:after="120"/>
        <w:jc w:val="both"/>
        <w:rPr>
          <w:rFonts w:hint="default" w:ascii="Calibri" w:hAnsi="Calibri" w:cs="Calibri"/>
          <w:b w:val="0"/>
          <w:i w:val="0"/>
          <w:sz w:val="22"/>
        </w:rPr>
      </w:pPr>
      <w:r>
        <w:rPr>
          <w:rFonts w:hint="default" w:ascii="Calibri" w:hAnsi="Calibri" w:cs="Calibri"/>
          <w:b w:val="0"/>
          <w:i w:val="0"/>
          <w:sz w:val="22"/>
        </w:rPr>
        <w:t>L'interface utilisateur est une Single Page Application (SPA) développée avec React 19 et Vite 8. Le routage est géré par React Router 7, le style par Styled Components 6 (CSS-in-JS), et les graphiques par Chart.js 4.5.</w:t>
      </w:r>
    </w:p>
    <w:p w14:paraId="6EFD75DD">
      <w:pPr>
        <w:spacing w:before="40" w:after="120"/>
        <w:jc w:val="both"/>
        <w:rPr>
          <w:rFonts w:hint="default" w:ascii="Calibri" w:hAnsi="Calibri" w:cs="Calibri"/>
          <w:b w:val="0"/>
          <w:i w:val="0"/>
          <w:sz w:val="22"/>
          <w:lang w:val="fr-FR"/>
        </w:rPr>
      </w:pPr>
      <w:r>
        <w:rPr>
          <w:rFonts w:hint="default" w:ascii="Calibri" w:hAnsi="Calibri" w:cs="Calibri"/>
          <w:b w:val="0"/>
          <w:i w:val="0"/>
          <w:sz w:val="22"/>
          <w:lang w:val="fr-FR"/>
        </w:rPr>
        <w:drawing>
          <wp:inline distT="0" distB="0" distL="114300" distR="114300">
            <wp:extent cx="5791200" cy="2901950"/>
            <wp:effectExtent l="0" t="0" r="0" b="12700"/>
            <wp:docPr id="3" name="Picture 3" descr="Capture d'écran 2026-03-24 13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 d'écran 2026-03-24 132636"/>
                    <pic:cNvPicPr>
                      <a:picLocks noChangeAspect="1"/>
                    </pic:cNvPicPr>
                  </pic:nvPicPr>
                  <pic:blipFill>
                    <a:blip r:embed="rId11"/>
                    <a:stretch>
                      <a:fillRect/>
                    </a:stretch>
                  </pic:blipFill>
                  <pic:spPr>
                    <a:xfrm>
                      <a:off x="0" y="0"/>
                      <a:ext cx="5791200" cy="2901950"/>
                    </a:xfrm>
                    <a:prstGeom prst="rect">
                      <a:avLst/>
                    </a:prstGeom>
                  </pic:spPr>
                </pic:pic>
              </a:graphicData>
            </a:graphic>
          </wp:inline>
        </w:drawing>
      </w:r>
    </w:p>
    <w:p w14:paraId="0DF0EF38">
      <w:pPr>
        <w:spacing w:before="40" w:after="120"/>
        <w:jc w:val="both"/>
        <w:rPr>
          <w:rFonts w:hint="default" w:ascii="Calibri" w:hAnsi="Calibri" w:cs="Calibri"/>
          <w:b w:val="0"/>
          <w:i w:val="0"/>
          <w:sz w:val="22"/>
          <w:lang w:val="fr-FR"/>
        </w:rPr>
      </w:pP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b w:val="0"/>
          <w:i w:val="0"/>
          <w:sz w:val="22"/>
          <w:lang w:val="fr-FR"/>
        </w:rPr>
        <w:tab/>
      </w:r>
    </w:p>
    <w:p w14:paraId="109EB119">
      <w:pPr>
        <w:spacing w:before="40" w:after="120"/>
        <w:jc w:val="both"/>
        <w:rPr>
          <w:rFonts w:hint="default" w:ascii="Calibri" w:hAnsi="Calibri" w:cs="Calibri"/>
          <w:b w:val="0"/>
          <w:i w:val="0"/>
          <w:sz w:val="22"/>
          <w:lang w:val="fr-FR"/>
        </w:rPr>
      </w:pPr>
    </w:p>
    <w:p w14:paraId="6E5968DE">
      <w:pPr>
        <w:spacing w:before="40" w:after="120"/>
        <w:jc w:val="both"/>
        <w:rPr>
          <w:rFonts w:hint="default" w:ascii="Calibri" w:hAnsi="Calibri" w:cs="Calibri"/>
          <w:b w:val="0"/>
          <w:i w:val="0"/>
          <w:sz w:val="22"/>
          <w:lang w:val="fr-FR"/>
        </w:rPr>
      </w:pP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b w:val="0"/>
          <w:i w:val="0"/>
          <w:sz w:val="22"/>
          <w:lang w:val="fr-FR"/>
        </w:rPr>
        <w:tab/>
      </w:r>
      <w:r>
        <w:rPr>
          <w:rFonts w:hint="default" w:ascii="Calibri" w:hAnsi="Calibri" w:cs="Calibri"/>
          <w:color w:val="808080" w:themeColor="background1" w:themeShade="80"/>
          <w:lang w:val="fr-FR"/>
        </w:rPr>
        <w:t>Figure 6</w:t>
      </w:r>
    </w:p>
    <w:p w14:paraId="6428EFCE">
      <w:pPr>
        <w:spacing w:before="40" w:after="120"/>
        <w:jc w:val="both"/>
        <w:rPr>
          <w:rFonts w:hint="default" w:ascii="Calibri" w:hAnsi="Calibri" w:cs="Calibri"/>
        </w:rPr>
      </w:pPr>
      <w:r>
        <w:rPr>
          <w:rFonts w:hint="default" w:ascii="Calibri" w:hAnsi="Calibri" w:cs="Calibri"/>
          <w:b/>
          <w:i w:val="0"/>
          <w:sz w:val="22"/>
        </w:rPr>
        <w:t>Structure des composants :</w:t>
      </w:r>
    </w:p>
    <w:tbl>
      <w:tblPr>
        <w:tblStyle w:val="36"/>
        <w:tblW w:w="9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0"/>
        <w:gridCol w:w="4760"/>
      </w:tblGrid>
      <w:tr w14:paraId="19A7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4760" w:type="dxa"/>
            <w:shd w:val="clear" w:color="auto" w:fill="2E74B5"/>
          </w:tcPr>
          <w:p w14:paraId="402FEB1C">
            <w:pPr>
              <w:spacing w:after="0" w:line="240" w:lineRule="auto"/>
              <w:rPr>
                <w:rFonts w:hint="default" w:ascii="Calibri" w:hAnsi="Calibri" w:cs="Calibri"/>
              </w:rPr>
            </w:pPr>
            <w:r>
              <w:rPr>
                <w:rFonts w:hint="default" w:ascii="Calibri" w:hAnsi="Calibri" w:cs="Calibri"/>
                <w:b/>
                <w:color w:val="FFFFFF"/>
                <w:sz w:val="20"/>
              </w:rPr>
              <w:t>Composant</w:t>
            </w:r>
          </w:p>
        </w:tc>
        <w:tc>
          <w:tcPr>
            <w:tcW w:w="4760" w:type="dxa"/>
            <w:shd w:val="clear" w:color="auto" w:fill="2E74B5"/>
          </w:tcPr>
          <w:p w14:paraId="7FBACC05">
            <w:pPr>
              <w:spacing w:after="0" w:line="240" w:lineRule="auto"/>
              <w:rPr>
                <w:rFonts w:hint="default" w:ascii="Calibri" w:hAnsi="Calibri" w:cs="Calibri"/>
              </w:rPr>
            </w:pPr>
            <w:r>
              <w:rPr>
                <w:rFonts w:hint="default" w:ascii="Calibri" w:hAnsi="Calibri" w:cs="Calibri"/>
                <w:b/>
                <w:color w:val="FFFFFF"/>
                <w:sz w:val="20"/>
              </w:rPr>
              <w:t>Rôle</w:t>
            </w:r>
          </w:p>
        </w:tc>
      </w:tr>
      <w:tr w14:paraId="5DDF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760" w:type="dxa"/>
            <w:shd w:val="clear" w:color="auto" w:fill="EBF3FA"/>
          </w:tcPr>
          <w:p w14:paraId="35DBDC94">
            <w:pPr>
              <w:spacing w:after="0" w:line="240" w:lineRule="auto"/>
              <w:rPr>
                <w:rFonts w:hint="default" w:ascii="Calibri" w:hAnsi="Calibri" w:cs="Calibri"/>
              </w:rPr>
            </w:pPr>
            <w:r>
              <w:rPr>
                <w:rFonts w:hint="default" w:ascii="Calibri" w:hAnsi="Calibri" w:cs="Calibri"/>
                <w:sz w:val="20"/>
              </w:rPr>
              <w:t>App.jsx</w:t>
            </w:r>
          </w:p>
        </w:tc>
        <w:tc>
          <w:tcPr>
            <w:tcW w:w="4760" w:type="dxa"/>
          </w:tcPr>
          <w:p w14:paraId="70D525B8">
            <w:pPr>
              <w:spacing w:after="0" w:line="240" w:lineRule="auto"/>
              <w:rPr>
                <w:rFonts w:hint="default" w:ascii="Calibri" w:hAnsi="Calibri" w:cs="Calibri"/>
              </w:rPr>
            </w:pPr>
            <w:r>
              <w:rPr>
                <w:rFonts w:hint="default" w:ascii="Calibri" w:hAnsi="Calibri" w:cs="Calibri"/>
                <w:sz w:val="20"/>
              </w:rPr>
              <w:t>Routeur principal : routes publiques (/) et protégée (/dashboard)</w:t>
            </w:r>
          </w:p>
        </w:tc>
      </w:tr>
      <w:tr w14:paraId="561A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760" w:type="dxa"/>
            <w:shd w:val="clear" w:color="auto" w:fill="EBF3FA"/>
          </w:tcPr>
          <w:p w14:paraId="58ABF352">
            <w:pPr>
              <w:spacing w:after="0" w:line="240" w:lineRule="auto"/>
              <w:rPr>
                <w:rFonts w:hint="default" w:ascii="Calibri" w:hAnsi="Calibri" w:cs="Calibri"/>
              </w:rPr>
            </w:pPr>
            <w:r>
              <w:rPr>
                <w:rFonts w:hint="default" w:ascii="Calibri" w:hAnsi="Calibri" w:cs="Calibri"/>
                <w:sz w:val="20"/>
              </w:rPr>
              <w:t>Dashboard.jsx</w:t>
            </w:r>
          </w:p>
        </w:tc>
        <w:tc>
          <w:tcPr>
            <w:tcW w:w="4760" w:type="dxa"/>
          </w:tcPr>
          <w:p w14:paraId="1F811719">
            <w:pPr>
              <w:spacing w:after="0" w:line="240" w:lineRule="auto"/>
              <w:rPr>
                <w:rFonts w:hint="default" w:ascii="Calibri" w:hAnsi="Calibri" w:cs="Calibri"/>
              </w:rPr>
            </w:pPr>
            <w:r>
              <w:rPr>
                <w:rFonts w:hint="default" w:ascii="Calibri" w:hAnsi="Calibri" w:cs="Calibri"/>
                <w:sz w:val="20"/>
              </w:rPr>
              <w:t>Tableau de bord principal, point d'entrée de toutes les fonctionnalités</w:t>
            </w:r>
          </w:p>
        </w:tc>
      </w:tr>
      <w:tr w14:paraId="0287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760" w:type="dxa"/>
            <w:shd w:val="clear" w:color="auto" w:fill="EBF3FA"/>
          </w:tcPr>
          <w:p w14:paraId="530FEFB8">
            <w:pPr>
              <w:spacing w:after="0" w:line="240" w:lineRule="auto"/>
              <w:rPr>
                <w:rFonts w:hint="default" w:ascii="Calibri" w:hAnsi="Calibri" w:cs="Calibri"/>
              </w:rPr>
            </w:pPr>
            <w:r>
              <w:rPr>
                <w:rFonts w:hint="default" w:ascii="Calibri" w:hAnsi="Calibri" w:cs="Calibri"/>
                <w:sz w:val="20"/>
              </w:rPr>
              <w:t>Login.jsx</w:t>
            </w:r>
          </w:p>
        </w:tc>
        <w:tc>
          <w:tcPr>
            <w:tcW w:w="4760" w:type="dxa"/>
          </w:tcPr>
          <w:p w14:paraId="74A53330">
            <w:pPr>
              <w:spacing w:after="0" w:line="240" w:lineRule="auto"/>
              <w:rPr>
                <w:rFonts w:hint="default" w:ascii="Calibri" w:hAnsi="Calibri" w:cs="Calibri"/>
              </w:rPr>
            </w:pPr>
            <w:r>
              <w:rPr>
                <w:rFonts w:hint="default" w:ascii="Calibri" w:hAnsi="Calibri" w:cs="Calibri"/>
                <w:sz w:val="20"/>
              </w:rPr>
              <w:t>Formulaire d'authentification avec gestion des erreurs</w:t>
            </w:r>
          </w:p>
        </w:tc>
      </w:tr>
      <w:tr w14:paraId="565F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760" w:type="dxa"/>
            <w:shd w:val="clear" w:color="auto" w:fill="EBF3FA"/>
          </w:tcPr>
          <w:p w14:paraId="445BFCD8">
            <w:pPr>
              <w:spacing w:after="0" w:line="240" w:lineRule="auto"/>
              <w:rPr>
                <w:rFonts w:hint="default" w:ascii="Calibri" w:hAnsi="Calibri" w:cs="Calibri"/>
              </w:rPr>
            </w:pPr>
            <w:r>
              <w:rPr>
                <w:rFonts w:hint="default" w:ascii="Calibri" w:hAnsi="Calibri" w:cs="Calibri"/>
                <w:sz w:val="20"/>
              </w:rPr>
              <w:t>Navbar.jsx</w:t>
            </w:r>
          </w:p>
        </w:tc>
        <w:tc>
          <w:tcPr>
            <w:tcW w:w="4760" w:type="dxa"/>
          </w:tcPr>
          <w:p w14:paraId="48B4CD8E">
            <w:pPr>
              <w:spacing w:after="0" w:line="240" w:lineRule="auto"/>
              <w:rPr>
                <w:rFonts w:hint="default" w:ascii="Calibri" w:hAnsi="Calibri" w:cs="Calibri"/>
              </w:rPr>
            </w:pPr>
            <w:r>
              <w:rPr>
                <w:rFonts w:hint="default" w:ascii="Calibri" w:hAnsi="Calibri" w:cs="Calibri"/>
                <w:sz w:val="20"/>
              </w:rPr>
              <w:t>Navigation responsive avec menu déroulant</w:t>
            </w:r>
          </w:p>
        </w:tc>
      </w:tr>
      <w:tr w14:paraId="2B2A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760" w:type="dxa"/>
            <w:shd w:val="clear" w:color="auto" w:fill="EBF3FA"/>
          </w:tcPr>
          <w:p w14:paraId="3F3802A9">
            <w:pPr>
              <w:spacing w:after="0" w:line="240" w:lineRule="auto"/>
              <w:rPr>
                <w:rFonts w:hint="default" w:ascii="Calibri" w:hAnsi="Calibri" w:cs="Calibri"/>
              </w:rPr>
            </w:pPr>
            <w:r>
              <w:rPr>
                <w:rFonts w:hint="default" w:ascii="Calibri" w:hAnsi="Calibri" w:cs="Calibri"/>
                <w:sz w:val="20"/>
              </w:rPr>
              <w:t>Home.jsx</w:t>
            </w:r>
          </w:p>
        </w:tc>
        <w:tc>
          <w:tcPr>
            <w:tcW w:w="4760" w:type="dxa"/>
          </w:tcPr>
          <w:p w14:paraId="45CFFAD3">
            <w:pPr>
              <w:spacing w:after="0" w:line="240" w:lineRule="auto"/>
              <w:rPr>
                <w:rFonts w:hint="default" w:ascii="Calibri" w:hAnsi="Calibri" w:cs="Calibri"/>
              </w:rPr>
            </w:pPr>
            <w:r>
              <w:rPr>
                <w:rFonts w:hint="default" w:ascii="Calibri" w:hAnsi="Calibri" w:cs="Calibri"/>
                <w:sz w:val="20"/>
              </w:rPr>
              <w:t>Page d'accueil avec présentation du système</w:t>
            </w:r>
          </w:p>
        </w:tc>
      </w:tr>
      <w:tr w14:paraId="3AD6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4760" w:type="dxa"/>
            <w:shd w:val="clear" w:color="auto" w:fill="EBF3FA"/>
          </w:tcPr>
          <w:p w14:paraId="29AB8B00">
            <w:pPr>
              <w:spacing w:after="0" w:line="240" w:lineRule="auto"/>
              <w:rPr>
                <w:rFonts w:hint="default" w:ascii="Calibri" w:hAnsi="Calibri" w:cs="Calibri"/>
              </w:rPr>
            </w:pPr>
            <w:r>
              <w:rPr>
                <w:rFonts w:hint="default" w:ascii="Calibri" w:hAnsi="Calibri" w:cs="Calibri"/>
                <w:sz w:val="20"/>
              </w:rPr>
              <w:t>HeroBackground.jsx</w:t>
            </w:r>
          </w:p>
        </w:tc>
        <w:tc>
          <w:tcPr>
            <w:tcW w:w="4760" w:type="dxa"/>
          </w:tcPr>
          <w:p w14:paraId="6AD24E2A">
            <w:pPr>
              <w:spacing w:after="0" w:line="240" w:lineRule="auto"/>
              <w:rPr>
                <w:rFonts w:hint="default" w:ascii="Calibri" w:hAnsi="Calibri" w:cs="Calibri"/>
              </w:rPr>
            </w:pPr>
            <w:r>
              <w:rPr>
                <w:rFonts w:hint="default" w:ascii="Calibri" w:hAnsi="Calibri" w:cs="Calibri"/>
                <w:sz w:val="20"/>
              </w:rPr>
              <w:t>Composant d'arrière-plan animé</w:t>
            </w:r>
          </w:p>
        </w:tc>
      </w:tr>
      <w:tr w14:paraId="25E8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760" w:type="dxa"/>
            <w:shd w:val="clear" w:color="auto" w:fill="EBF3FA"/>
          </w:tcPr>
          <w:p w14:paraId="7F094652">
            <w:pPr>
              <w:spacing w:after="0" w:line="240" w:lineRule="auto"/>
              <w:rPr>
                <w:rFonts w:hint="default" w:ascii="Calibri" w:hAnsi="Calibri" w:cs="Calibri"/>
              </w:rPr>
            </w:pPr>
            <w:r>
              <w:rPr>
                <w:rFonts w:hint="default" w:ascii="Calibri" w:hAnsi="Calibri" w:cs="Calibri"/>
                <w:sz w:val="20"/>
              </w:rPr>
              <w:t>Footer.jsx</w:t>
            </w:r>
          </w:p>
        </w:tc>
        <w:tc>
          <w:tcPr>
            <w:tcW w:w="4760" w:type="dxa"/>
          </w:tcPr>
          <w:p w14:paraId="12EE8A6C">
            <w:pPr>
              <w:spacing w:after="0" w:line="240" w:lineRule="auto"/>
              <w:rPr>
                <w:rFonts w:hint="default" w:ascii="Calibri" w:hAnsi="Calibri" w:cs="Calibri"/>
              </w:rPr>
            </w:pPr>
            <w:r>
              <w:rPr>
                <w:rFonts w:hint="default" w:ascii="Calibri" w:hAnsi="Calibri" w:cs="Calibri"/>
                <w:sz w:val="20"/>
              </w:rPr>
              <w:t>Pied de page avec informations et liens</w:t>
            </w:r>
          </w:p>
        </w:tc>
      </w:tr>
      <w:tr w14:paraId="471D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760" w:type="dxa"/>
            <w:shd w:val="clear" w:color="auto" w:fill="EBF3FA"/>
          </w:tcPr>
          <w:p w14:paraId="13AF5BB4">
            <w:pPr>
              <w:spacing w:after="0" w:line="240" w:lineRule="auto"/>
              <w:rPr>
                <w:rFonts w:hint="default" w:ascii="Calibri" w:hAnsi="Calibri" w:cs="Calibri"/>
              </w:rPr>
            </w:pPr>
            <w:r>
              <w:rPr>
                <w:rFonts w:hint="default" w:ascii="Calibri" w:hAnsi="Calibri" w:cs="Calibri"/>
                <w:sz w:val="20"/>
              </w:rPr>
              <w:t>About.jsx</w:t>
            </w:r>
          </w:p>
        </w:tc>
        <w:tc>
          <w:tcPr>
            <w:tcW w:w="4760" w:type="dxa"/>
          </w:tcPr>
          <w:p w14:paraId="3C5A9091">
            <w:pPr>
              <w:spacing w:after="0" w:line="240" w:lineRule="auto"/>
              <w:rPr>
                <w:rFonts w:hint="default" w:ascii="Calibri" w:hAnsi="Calibri" w:cs="Calibri"/>
              </w:rPr>
            </w:pPr>
            <w:r>
              <w:rPr>
                <w:rFonts w:hint="default" w:ascii="Calibri" w:hAnsi="Calibri" w:cs="Calibri"/>
                <w:sz w:val="20"/>
              </w:rPr>
              <w:t>Présentation de l'entreprise et du projet</w:t>
            </w:r>
          </w:p>
        </w:tc>
      </w:tr>
      <w:tr w14:paraId="3725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4760" w:type="dxa"/>
            <w:shd w:val="clear" w:color="auto" w:fill="EBF3FA"/>
          </w:tcPr>
          <w:p w14:paraId="3C63A894">
            <w:pPr>
              <w:spacing w:after="0" w:line="240" w:lineRule="auto"/>
              <w:rPr>
                <w:rFonts w:hint="default" w:ascii="Calibri" w:hAnsi="Calibri" w:cs="Calibri"/>
              </w:rPr>
            </w:pPr>
            <w:r>
              <w:rPr>
                <w:rFonts w:hint="default" w:ascii="Calibri" w:hAnsi="Calibri" w:cs="Calibri"/>
                <w:sz w:val="20"/>
              </w:rPr>
              <w:t>Services.jsx</w:t>
            </w:r>
          </w:p>
        </w:tc>
        <w:tc>
          <w:tcPr>
            <w:tcW w:w="4760" w:type="dxa"/>
          </w:tcPr>
          <w:p w14:paraId="71F36842">
            <w:pPr>
              <w:spacing w:after="0" w:line="240" w:lineRule="auto"/>
              <w:rPr>
                <w:rFonts w:hint="default" w:ascii="Calibri" w:hAnsi="Calibri" w:cs="Calibri"/>
              </w:rPr>
            </w:pPr>
            <w:r>
              <w:rPr>
                <w:rFonts w:hint="default" w:ascii="Calibri" w:hAnsi="Calibri" w:cs="Calibri"/>
                <w:sz w:val="20"/>
              </w:rPr>
              <w:t>Liste des fonctionnalités et services</w:t>
            </w:r>
          </w:p>
        </w:tc>
      </w:tr>
      <w:tr w14:paraId="2CDA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4760" w:type="dxa"/>
            <w:shd w:val="clear" w:color="auto" w:fill="EBF3FA"/>
          </w:tcPr>
          <w:p w14:paraId="55DB69E2">
            <w:pPr>
              <w:spacing w:after="0" w:line="240" w:lineRule="auto"/>
              <w:rPr>
                <w:rFonts w:hint="default" w:ascii="Calibri" w:hAnsi="Calibri" w:cs="Calibri"/>
              </w:rPr>
            </w:pPr>
            <w:r>
              <w:rPr>
                <w:rFonts w:hint="default" w:ascii="Calibri" w:hAnsi="Calibri" w:cs="Calibri"/>
                <w:sz w:val="20"/>
              </w:rPr>
              <w:t>Workflow.jsx</w:t>
            </w:r>
          </w:p>
        </w:tc>
        <w:tc>
          <w:tcPr>
            <w:tcW w:w="4760" w:type="dxa"/>
          </w:tcPr>
          <w:p w14:paraId="75F5601F">
            <w:pPr>
              <w:spacing w:after="0" w:line="240" w:lineRule="auto"/>
              <w:rPr>
                <w:rFonts w:hint="default" w:ascii="Calibri" w:hAnsi="Calibri" w:cs="Calibri"/>
              </w:rPr>
            </w:pPr>
            <w:r>
              <w:rPr>
                <w:rFonts w:hint="default" w:ascii="Calibri" w:hAnsi="Calibri" w:cs="Calibri"/>
                <w:sz w:val="20"/>
              </w:rPr>
              <w:t>Visualisation du flux de travail</w:t>
            </w:r>
          </w:p>
        </w:tc>
      </w:tr>
    </w:tbl>
    <w:p w14:paraId="4FD560EB">
      <w:pPr>
        <w:rPr>
          <w:rFonts w:hint="default" w:ascii="Calibri" w:hAnsi="Calibri" w:cs="Calibri"/>
        </w:rPr>
      </w:pPr>
    </w:p>
    <w:p w14:paraId="6E202C71">
      <w:pPr>
        <w:pStyle w:val="3"/>
        <w:jc w:val="left"/>
        <w:rPr>
          <w:rFonts w:hint="default" w:ascii="Calibri" w:hAnsi="Calibri" w:cs="Calibri"/>
          <w:lang w:val="fr-FR"/>
        </w:rPr>
      </w:pPr>
      <w:r>
        <w:rPr>
          <w:rFonts w:hint="default" w:ascii="Calibri" w:hAnsi="Calibri" w:cs="Calibri"/>
          <w:lang w:val="fr-FR"/>
        </w:rPr>
        <w:drawing>
          <wp:inline distT="0" distB="0" distL="114300" distR="114300">
            <wp:extent cx="5785485" cy="2814320"/>
            <wp:effectExtent l="0" t="0" r="5715" b="5080"/>
            <wp:docPr id="5" name="Picture 5" descr="Capture d'écran 2026-03-24 13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pture d'écran 2026-03-24 132819"/>
                    <pic:cNvPicPr>
                      <a:picLocks noChangeAspect="1"/>
                    </pic:cNvPicPr>
                  </pic:nvPicPr>
                  <pic:blipFill>
                    <a:blip r:embed="rId12"/>
                    <a:stretch>
                      <a:fillRect/>
                    </a:stretch>
                  </pic:blipFill>
                  <pic:spPr>
                    <a:xfrm>
                      <a:off x="0" y="0"/>
                      <a:ext cx="5785485" cy="2814320"/>
                    </a:xfrm>
                    <a:prstGeom prst="rect">
                      <a:avLst/>
                    </a:prstGeom>
                  </pic:spPr>
                </pic:pic>
              </a:graphicData>
            </a:graphic>
          </wp:inline>
        </w:drawing>
      </w:r>
    </w:p>
    <w:p w14:paraId="469C9FFB">
      <w:pPr>
        <w:rPr>
          <w:rFonts w:hint="default"/>
          <w:lang w:val="fr-FR"/>
        </w:rPr>
      </w:pP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color w:val="808080" w:themeColor="background1" w:themeShade="80"/>
          <w:lang w:val="fr-FR"/>
        </w:rPr>
        <w:t>Figure 7</w:t>
      </w:r>
    </w:p>
    <w:p w14:paraId="12F91263">
      <w:pPr>
        <w:pStyle w:val="3"/>
        <w:jc w:val="left"/>
        <w:rPr>
          <w:rFonts w:hint="default" w:ascii="Calibri" w:hAnsi="Calibri" w:cs="Calibri"/>
        </w:rPr>
      </w:pPr>
      <w:r>
        <w:rPr>
          <w:rFonts w:hint="default" w:ascii="Calibri" w:hAnsi="Calibri" w:cs="Calibri"/>
          <w:color w:val="2E74B5"/>
        </w:rPr>
        <w:t>V.2 Fonctionnalités du Dashboard</w:t>
      </w:r>
    </w:p>
    <w:p w14:paraId="31834B4B">
      <w:pPr>
        <w:pStyle w:val="23"/>
        <w:spacing w:after="60"/>
        <w:ind w:left="283"/>
        <w:rPr>
          <w:rFonts w:hint="default" w:ascii="Calibri" w:hAnsi="Calibri" w:cs="Calibri"/>
        </w:rPr>
      </w:pPr>
      <w:r>
        <w:rPr>
          <w:rFonts w:hint="default" w:ascii="Calibri" w:hAnsi="Calibri" w:cs="Calibri"/>
          <w:sz w:val="22"/>
        </w:rPr>
        <w:t>Vue d'ensemble : compteurs clés (total scans, équipes actives, caméras, alertes récentes).</w:t>
      </w:r>
    </w:p>
    <w:p w14:paraId="7373EE07">
      <w:pPr>
        <w:pStyle w:val="23"/>
        <w:spacing w:after="60"/>
        <w:ind w:left="283"/>
        <w:rPr>
          <w:rFonts w:hint="default" w:ascii="Calibri" w:hAnsi="Calibri" w:cs="Calibri"/>
        </w:rPr>
      </w:pPr>
      <w:r>
        <w:rPr>
          <w:rFonts w:hint="default" w:ascii="Calibri" w:hAnsi="Calibri" w:cs="Calibri"/>
          <w:sz w:val="22"/>
        </w:rPr>
        <w:t>Gestion des conteneurs : liste paginée avec recherche, tri, modification inline, suppression, affichage capture.</w:t>
      </w:r>
    </w:p>
    <w:p w14:paraId="0CB8A564">
      <w:pPr>
        <w:pStyle w:val="23"/>
        <w:spacing w:after="60"/>
        <w:ind w:left="283"/>
        <w:rPr>
          <w:rFonts w:hint="default" w:ascii="Calibri" w:hAnsi="Calibri" w:cs="Calibri"/>
        </w:rPr>
      </w:pPr>
      <w:r>
        <w:rPr>
          <w:rFonts w:hint="default" w:ascii="Calibri" w:hAnsi="Calibri" w:cs="Calibri"/>
          <w:sz w:val="22"/>
        </w:rPr>
        <w:t>Gestion des équipes : création avec chef et numéro WhatsApp, ajout/suppression de membres, assignation caméras.</w:t>
      </w:r>
    </w:p>
    <w:p w14:paraId="7156CFFA">
      <w:pPr>
        <w:pStyle w:val="23"/>
        <w:spacing w:after="60"/>
        <w:ind w:left="283"/>
        <w:rPr>
          <w:rFonts w:hint="default" w:ascii="Calibri" w:hAnsi="Calibri" w:cs="Calibri"/>
        </w:rPr>
      </w:pPr>
      <w:r>
        <w:rPr>
          <w:rFonts w:hint="default" w:ascii="Calibri" w:hAnsi="Calibri" w:cs="Calibri"/>
          <w:sz w:val="22"/>
        </w:rPr>
        <w:t>Gestion des caméras : enregistrement (nom + adresse IP), liste, suppression.</w:t>
      </w:r>
    </w:p>
    <w:p w14:paraId="267EE2EF">
      <w:pPr>
        <w:pStyle w:val="23"/>
        <w:spacing w:after="60"/>
        <w:ind w:left="283"/>
        <w:rPr>
          <w:rFonts w:hint="default" w:ascii="Calibri" w:hAnsi="Calibri" w:cs="Calibri"/>
        </w:rPr>
      </w:pPr>
      <w:r>
        <w:rPr>
          <w:rFonts w:hint="default" w:ascii="Calibri" w:hAnsi="Calibri" w:cs="Calibri"/>
          <w:sz w:val="22"/>
        </w:rPr>
        <w:t>Statistiques mensuelles : graphique à barres Chart.js sur 30 jours, filtrable par équipe.</w:t>
      </w:r>
    </w:p>
    <w:p w14:paraId="443C5893">
      <w:pPr>
        <w:pStyle w:val="23"/>
        <w:spacing w:after="60"/>
        <w:ind w:left="283"/>
        <w:rPr>
          <w:rFonts w:hint="default" w:ascii="Calibri" w:hAnsi="Calibri" w:cs="Calibri"/>
        </w:rPr>
      </w:pPr>
      <w:r>
        <w:rPr>
          <w:rFonts w:hint="default" w:ascii="Calibri" w:hAnsi="Calibri" w:cs="Calibri"/>
          <w:sz w:val="22"/>
        </w:rPr>
        <w:t>Génération de rapports : export CSV téléchargeable, export PDF avec résumé IA Ollama.</w:t>
      </w:r>
    </w:p>
    <w:p w14:paraId="66172F47">
      <w:pPr>
        <w:pStyle w:val="23"/>
        <w:spacing w:after="60"/>
        <w:ind w:left="283"/>
        <w:rPr>
          <w:rFonts w:hint="default" w:ascii="Calibri" w:hAnsi="Calibri" w:cs="Calibri"/>
        </w:rPr>
      </w:pPr>
      <w:r>
        <w:rPr>
          <w:rFonts w:hint="default" w:ascii="Calibri" w:hAnsi="Calibri" w:cs="Calibri"/>
          <w:sz w:val="22"/>
        </w:rPr>
        <w:t>Gestion des arrêts : liste des arrêts avec motif, équipe, durée et statut.</w:t>
      </w:r>
    </w:p>
    <w:p w14:paraId="09870419">
      <w:pPr>
        <w:pStyle w:val="23"/>
        <w:spacing w:after="60"/>
        <w:ind w:left="283"/>
        <w:rPr>
          <w:rFonts w:hint="default" w:ascii="Calibri" w:hAnsi="Calibri" w:cs="Calibri"/>
        </w:rPr>
      </w:pPr>
      <w:r>
        <w:rPr>
          <w:rFonts w:hint="default" w:ascii="Calibri" w:hAnsi="Calibri" w:cs="Calibri"/>
          <w:sz w:val="22"/>
        </w:rPr>
        <w:t>Alertes : compteur en temps réel et liste des 5 dernières alertes avec horodatage.</w:t>
      </w:r>
    </w:p>
    <w:p w14:paraId="251B9C65">
      <w:pPr>
        <w:rPr>
          <w:rFonts w:hint="default" w:ascii="Calibri" w:hAnsi="Calibri" w:cs="Calibri"/>
          <w:lang w:val="fr-FR"/>
        </w:rPr>
      </w:pPr>
    </w:p>
    <w:p w14:paraId="6A73C04E">
      <w:pPr>
        <w:pStyle w:val="2"/>
        <w:ind w:left="720" w:leftChars="0" w:firstLine="720" w:firstLineChars="0"/>
        <w:jc w:val="left"/>
        <w:rPr>
          <w:rFonts w:hint="default" w:ascii="Calibri" w:hAnsi="Calibri" w:cs="Calibri"/>
        </w:rPr>
      </w:pPr>
      <w:r>
        <w:rPr>
          <w:rFonts w:hint="default" w:ascii="Calibri" w:hAnsi="Calibri" w:cs="Calibri"/>
          <w:color w:val="1B3A6B"/>
        </w:rPr>
        <w:t>VI. Réalisation — Backend Node.js / Express</w:t>
      </w:r>
    </w:p>
    <w:p w14:paraId="2735D7D9">
      <w:pPr>
        <w:jc w:val="center"/>
        <w:rPr>
          <w:rFonts w:hint="default" w:ascii="Calibri" w:hAnsi="Calibri" w:cs="Calibri"/>
        </w:rPr>
      </w:pPr>
      <w:r>
        <w:rPr>
          <w:rFonts w:hint="default" w:ascii="Calibri" w:hAnsi="Calibri" w:cs="Calibri"/>
          <w:color w:val="2E74B5"/>
          <w:sz w:val="16"/>
        </w:rPr>
        <w:t>────────────────────────────────────────────────────────────</w:t>
      </w:r>
    </w:p>
    <w:p w14:paraId="0E05AF69">
      <w:pPr>
        <w:pStyle w:val="3"/>
        <w:jc w:val="left"/>
        <w:rPr>
          <w:rFonts w:hint="default" w:ascii="Calibri" w:hAnsi="Calibri" w:cs="Calibri"/>
        </w:rPr>
      </w:pPr>
      <w:r>
        <w:rPr>
          <w:rFonts w:hint="default" w:ascii="Calibri" w:hAnsi="Calibri" w:cs="Calibri"/>
          <w:color w:val="2E74B5"/>
        </w:rPr>
        <w:t>VI.1 Serveur API REST (Database.js — 795 lignes)</w:t>
      </w:r>
    </w:p>
    <w:p w14:paraId="5771641A">
      <w:pPr>
        <w:spacing w:before="40" w:after="120"/>
        <w:jc w:val="both"/>
        <w:rPr>
          <w:rFonts w:hint="default" w:ascii="Calibri" w:hAnsi="Calibri" w:cs="Calibri"/>
          <w:b w:val="0"/>
          <w:i w:val="0"/>
          <w:sz w:val="22"/>
        </w:rPr>
      </w:pPr>
      <w:r>
        <w:rPr>
          <w:rFonts w:hint="default" w:ascii="Calibri" w:hAnsi="Calibri" w:cs="Calibri"/>
          <w:b w:val="0"/>
          <w:i w:val="0"/>
          <w:sz w:val="22"/>
        </w:rPr>
        <w:t>Le serveur backend est développé avec Node.js 20 et Express 5. Il constitue le cœur de la logique métier du système. Le fichier Database.js (795 lignes) gère l'ensemble des fonctionnalités serveur, incluant l'authentification, le CRUD, la génération de rapports et l'intégration avec Ollama.</w:t>
      </w:r>
    </w:p>
    <w:p w14:paraId="670A97C8">
      <w:pPr>
        <w:spacing w:before="40" w:after="120"/>
        <w:jc w:val="both"/>
        <w:rPr>
          <w:rFonts w:hint="default" w:ascii="Calibri" w:hAnsi="Calibri" w:cs="Calibri"/>
          <w:b w:val="0"/>
          <w:i w:val="0"/>
          <w:sz w:val="22"/>
          <w:lang w:val="fr-FR"/>
        </w:rPr>
      </w:pPr>
      <w:r>
        <w:rPr>
          <w:rFonts w:hint="default" w:ascii="Calibri" w:hAnsi="Calibri" w:cs="Calibri"/>
          <w:b w:val="0"/>
          <w:i w:val="0"/>
          <w:sz w:val="22"/>
          <w:lang w:val="fr-FR"/>
        </w:rPr>
        <w:drawing>
          <wp:anchor distT="0" distB="0" distL="114300" distR="114300" simplePos="0" relativeHeight="251663360" behindDoc="0" locked="0" layoutInCell="1" allowOverlap="1">
            <wp:simplePos x="0" y="0"/>
            <wp:positionH relativeFrom="column">
              <wp:posOffset>3096895</wp:posOffset>
            </wp:positionH>
            <wp:positionV relativeFrom="paragraph">
              <wp:posOffset>174625</wp:posOffset>
            </wp:positionV>
            <wp:extent cx="2696845" cy="1843405"/>
            <wp:effectExtent l="0" t="0" r="0" b="0"/>
            <wp:wrapSquare wrapText="bothSides"/>
            <wp:docPr id="17" name="Picture 17" descr="mongodb-logo-freelogovectors.net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ongodb-logo-freelogovectors.net_"/>
                    <pic:cNvPicPr>
                      <a:picLocks noChangeAspect="1"/>
                    </pic:cNvPicPr>
                  </pic:nvPicPr>
                  <pic:blipFill>
                    <a:blip r:embed="rId13"/>
                    <a:stretch>
                      <a:fillRect/>
                    </a:stretch>
                  </pic:blipFill>
                  <pic:spPr>
                    <a:xfrm>
                      <a:off x="0" y="0"/>
                      <a:ext cx="2696845" cy="1843405"/>
                    </a:xfrm>
                    <a:prstGeom prst="rect">
                      <a:avLst/>
                    </a:prstGeom>
                  </pic:spPr>
                </pic:pic>
              </a:graphicData>
            </a:graphic>
          </wp:anchor>
        </w:drawing>
      </w:r>
      <w:r>
        <w:rPr>
          <w:rFonts w:hint="default" w:ascii="Calibri" w:hAnsi="Calibri" w:cs="Calibri"/>
          <w:b w:val="0"/>
          <w:i w:val="0"/>
          <w:sz w:val="22"/>
          <w:lang w:val="fr-FR"/>
        </w:rPr>
        <w:drawing>
          <wp:inline distT="0" distB="0" distL="114300" distR="114300">
            <wp:extent cx="2148840" cy="2087245"/>
            <wp:effectExtent l="0" t="0" r="3810" b="8255"/>
            <wp:docPr id="16" name="Picture 16" descr="node-js-logo-png_seeklogo-26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ode-js-logo-png_seeklogo-269242"/>
                    <pic:cNvPicPr>
                      <a:picLocks noChangeAspect="1"/>
                    </pic:cNvPicPr>
                  </pic:nvPicPr>
                  <pic:blipFill>
                    <a:blip r:embed="rId14"/>
                    <a:stretch>
                      <a:fillRect/>
                    </a:stretch>
                  </pic:blipFill>
                  <pic:spPr>
                    <a:xfrm>
                      <a:off x="0" y="0"/>
                      <a:ext cx="2148840" cy="2087245"/>
                    </a:xfrm>
                    <a:prstGeom prst="rect">
                      <a:avLst/>
                    </a:prstGeom>
                  </pic:spPr>
                </pic:pic>
              </a:graphicData>
            </a:graphic>
          </wp:inline>
        </w:drawing>
      </w:r>
      <w:r>
        <w:rPr>
          <w:rFonts w:hint="default" w:ascii="Calibri" w:hAnsi="Calibri" w:cs="Calibri"/>
          <w:color w:val="808080" w:themeColor="background1" w:themeShade="80"/>
          <w:lang w:val="fr-FR"/>
        </w:rPr>
        <w:t>Figure 8-9</w:t>
      </w:r>
    </w:p>
    <w:p w14:paraId="53B1EAD1">
      <w:pPr>
        <w:spacing w:before="40" w:after="120"/>
        <w:jc w:val="both"/>
        <w:rPr>
          <w:rFonts w:hint="default" w:ascii="Calibri" w:hAnsi="Calibri" w:cs="Calibri"/>
        </w:rPr>
      </w:pPr>
      <w:r>
        <w:rPr>
          <w:rFonts w:hint="default" w:ascii="Calibri" w:hAnsi="Calibri" w:cs="Calibri"/>
          <w:b/>
          <w:i w:val="0"/>
          <w:sz w:val="22"/>
        </w:rPr>
        <w:t>Dépendances npm (package.json)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388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16A34A"/>
          </w:tcPr>
          <w:p w14:paraId="0D964C5B">
            <w:pPr>
              <w:spacing w:after="0" w:line="240" w:lineRule="auto"/>
              <w:rPr>
                <w:rFonts w:hint="default" w:ascii="Calibri" w:hAnsi="Calibri" w:cs="Calibri"/>
              </w:rPr>
            </w:pPr>
            <w:r>
              <w:rPr>
                <w:rFonts w:hint="default" w:ascii="Calibri" w:hAnsi="Calibri" w:cs="Calibri"/>
                <w:b/>
                <w:color w:val="FFFFFF"/>
                <w:sz w:val="20"/>
              </w:rPr>
              <w:t>Package</w:t>
            </w:r>
          </w:p>
        </w:tc>
        <w:tc>
          <w:tcPr>
            <w:tcW w:w="3041" w:type="dxa"/>
            <w:shd w:val="clear" w:color="auto" w:fill="16A34A"/>
          </w:tcPr>
          <w:p w14:paraId="3C654D1C">
            <w:pPr>
              <w:spacing w:after="0" w:line="240" w:lineRule="auto"/>
              <w:rPr>
                <w:rFonts w:hint="default" w:ascii="Calibri" w:hAnsi="Calibri" w:cs="Calibri"/>
              </w:rPr>
            </w:pPr>
            <w:r>
              <w:rPr>
                <w:rFonts w:hint="default" w:ascii="Calibri" w:hAnsi="Calibri" w:cs="Calibri"/>
                <w:b/>
                <w:color w:val="FFFFFF"/>
                <w:sz w:val="20"/>
              </w:rPr>
              <w:t>Version</w:t>
            </w:r>
          </w:p>
        </w:tc>
        <w:tc>
          <w:tcPr>
            <w:tcW w:w="3041" w:type="dxa"/>
            <w:shd w:val="clear" w:color="auto" w:fill="16A34A"/>
          </w:tcPr>
          <w:p w14:paraId="2F34809C">
            <w:pPr>
              <w:spacing w:after="0" w:line="240" w:lineRule="auto"/>
              <w:rPr>
                <w:rFonts w:hint="default" w:ascii="Calibri" w:hAnsi="Calibri" w:cs="Calibri"/>
              </w:rPr>
            </w:pPr>
            <w:r>
              <w:rPr>
                <w:rFonts w:hint="default" w:ascii="Calibri" w:hAnsi="Calibri" w:cs="Calibri"/>
                <w:b/>
                <w:color w:val="FFFFFF"/>
                <w:sz w:val="20"/>
              </w:rPr>
              <w:t>Rôle</w:t>
            </w:r>
          </w:p>
        </w:tc>
      </w:tr>
      <w:tr w14:paraId="4D31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6425D075">
            <w:pPr>
              <w:spacing w:after="0" w:line="240" w:lineRule="auto"/>
              <w:rPr>
                <w:rFonts w:hint="default" w:ascii="Calibri" w:hAnsi="Calibri" w:cs="Calibri"/>
              </w:rPr>
            </w:pPr>
            <w:r>
              <w:rPr>
                <w:rFonts w:hint="default" w:ascii="Calibri" w:hAnsi="Calibri" w:cs="Calibri"/>
                <w:sz w:val="20"/>
              </w:rPr>
              <w:t>express</w:t>
            </w:r>
          </w:p>
        </w:tc>
        <w:tc>
          <w:tcPr>
            <w:tcW w:w="3041" w:type="dxa"/>
          </w:tcPr>
          <w:p w14:paraId="7A425CD7">
            <w:pPr>
              <w:spacing w:after="0" w:line="240" w:lineRule="auto"/>
              <w:rPr>
                <w:rFonts w:hint="default" w:ascii="Calibri" w:hAnsi="Calibri" w:cs="Calibri"/>
              </w:rPr>
            </w:pPr>
            <w:r>
              <w:rPr>
                <w:rFonts w:hint="default" w:ascii="Calibri" w:hAnsi="Calibri" w:cs="Calibri"/>
                <w:sz w:val="20"/>
              </w:rPr>
              <w:t>5.2.1</w:t>
            </w:r>
          </w:p>
        </w:tc>
        <w:tc>
          <w:tcPr>
            <w:tcW w:w="3041" w:type="dxa"/>
          </w:tcPr>
          <w:p w14:paraId="3E0E0A08">
            <w:pPr>
              <w:spacing w:after="0" w:line="240" w:lineRule="auto"/>
              <w:rPr>
                <w:rFonts w:hint="default" w:ascii="Calibri" w:hAnsi="Calibri" w:cs="Calibri"/>
              </w:rPr>
            </w:pPr>
            <w:r>
              <w:rPr>
                <w:rFonts w:hint="default" w:ascii="Calibri" w:hAnsi="Calibri" w:cs="Calibri"/>
                <w:sz w:val="20"/>
              </w:rPr>
              <w:t>Framework REST minimaliste</w:t>
            </w:r>
          </w:p>
        </w:tc>
      </w:tr>
      <w:tr w14:paraId="244E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7E9EF9D8">
            <w:pPr>
              <w:spacing w:after="0" w:line="240" w:lineRule="auto"/>
              <w:rPr>
                <w:rFonts w:hint="default" w:ascii="Calibri" w:hAnsi="Calibri" w:cs="Calibri"/>
              </w:rPr>
            </w:pPr>
            <w:r>
              <w:rPr>
                <w:rFonts w:hint="default" w:ascii="Calibri" w:hAnsi="Calibri" w:cs="Calibri"/>
                <w:sz w:val="20"/>
              </w:rPr>
              <w:t>mongodb</w:t>
            </w:r>
          </w:p>
        </w:tc>
        <w:tc>
          <w:tcPr>
            <w:tcW w:w="3041" w:type="dxa"/>
          </w:tcPr>
          <w:p w14:paraId="0E63CB3B">
            <w:pPr>
              <w:spacing w:after="0" w:line="240" w:lineRule="auto"/>
              <w:rPr>
                <w:rFonts w:hint="default" w:ascii="Calibri" w:hAnsi="Calibri" w:cs="Calibri"/>
              </w:rPr>
            </w:pPr>
            <w:r>
              <w:rPr>
                <w:rFonts w:hint="default" w:ascii="Calibri" w:hAnsi="Calibri" w:cs="Calibri"/>
                <w:sz w:val="20"/>
              </w:rPr>
              <w:t>7.1.0</w:t>
            </w:r>
          </w:p>
        </w:tc>
        <w:tc>
          <w:tcPr>
            <w:tcW w:w="3041" w:type="dxa"/>
          </w:tcPr>
          <w:p w14:paraId="6B94DB29">
            <w:pPr>
              <w:spacing w:after="0" w:line="240" w:lineRule="auto"/>
              <w:rPr>
                <w:rFonts w:hint="default" w:ascii="Calibri" w:hAnsi="Calibri" w:cs="Calibri"/>
              </w:rPr>
            </w:pPr>
            <w:r>
              <w:rPr>
                <w:rFonts w:hint="default" w:ascii="Calibri" w:hAnsi="Calibri" w:cs="Calibri"/>
                <w:sz w:val="20"/>
              </w:rPr>
              <w:t>Driver officiel MongoDB</w:t>
            </w:r>
          </w:p>
        </w:tc>
      </w:tr>
      <w:tr w14:paraId="538F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74D8BEBB">
            <w:pPr>
              <w:spacing w:after="0" w:line="240" w:lineRule="auto"/>
              <w:rPr>
                <w:rFonts w:hint="default" w:ascii="Calibri" w:hAnsi="Calibri" w:cs="Calibri"/>
              </w:rPr>
            </w:pPr>
            <w:r>
              <w:rPr>
                <w:rFonts w:hint="default" w:ascii="Calibri" w:hAnsi="Calibri" w:cs="Calibri"/>
                <w:sz w:val="20"/>
              </w:rPr>
              <w:t>bcryptjs</w:t>
            </w:r>
          </w:p>
        </w:tc>
        <w:tc>
          <w:tcPr>
            <w:tcW w:w="3041" w:type="dxa"/>
          </w:tcPr>
          <w:p w14:paraId="5950524B">
            <w:pPr>
              <w:spacing w:after="0" w:line="240" w:lineRule="auto"/>
              <w:rPr>
                <w:rFonts w:hint="default" w:ascii="Calibri" w:hAnsi="Calibri" w:cs="Calibri"/>
              </w:rPr>
            </w:pPr>
            <w:r>
              <w:rPr>
                <w:rFonts w:hint="default" w:ascii="Calibri" w:hAnsi="Calibri" w:cs="Calibri"/>
                <w:sz w:val="20"/>
              </w:rPr>
              <w:t>3.0.3</w:t>
            </w:r>
          </w:p>
        </w:tc>
        <w:tc>
          <w:tcPr>
            <w:tcW w:w="3041" w:type="dxa"/>
          </w:tcPr>
          <w:p w14:paraId="4C33D71C">
            <w:pPr>
              <w:spacing w:after="0" w:line="240" w:lineRule="auto"/>
              <w:rPr>
                <w:rFonts w:hint="default" w:ascii="Calibri" w:hAnsi="Calibri" w:cs="Calibri"/>
              </w:rPr>
            </w:pPr>
            <w:r>
              <w:rPr>
                <w:rFonts w:hint="default" w:ascii="Calibri" w:hAnsi="Calibri" w:cs="Calibri"/>
                <w:sz w:val="20"/>
              </w:rPr>
              <w:t>Hachage sécurisé des mots de passe</w:t>
            </w:r>
          </w:p>
        </w:tc>
      </w:tr>
      <w:tr w14:paraId="15E9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5333D8C8">
            <w:pPr>
              <w:spacing w:after="0" w:line="240" w:lineRule="auto"/>
              <w:rPr>
                <w:rFonts w:hint="default" w:ascii="Calibri" w:hAnsi="Calibri" w:cs="Calibri"/>
              </w:rPr>
            </w:pPr>
            <w:r>
              <w:rPr>
                <w:rFonts w:hint="default" w:ascii="Calibri" w:hAnsi="Calibri" w:cs="Calibri"/>
                <w:sz w:val="20"/>
              </w:rPr>
              <w:t>cors</w:t>
            </w:r>
          </w:p>
        </w:tc>
        <w:tc>
          <w:tcPr>
            <w:tcW w:w="3041" w:type="dxa"/>
          </w:tcPr>
          <w:p w14:paraId="415A2697">
            <w:pPr>
              <w:spacing w:after="0" w:line="240" w:lineRule="auto"/>
              <w:rPr>
                <w:rFonts w:hint="default" w:ascii="Calibri" w:hAnsi="Calibri" w:cs="Calibri"/>
              </w:rPr>
            </w:pPr>
            <w:r>
              <w:rPr>
                <w:rFonts w:hint="default" w:ascii="Calibri" w:hAnsi="Calibri" w:cs="Calibri"/>
                <w:sz w:val="20"/>
              </w:rPr>
              <w:t>2.8.6</w:t>
            </w:r>
          </w:p>
        </w:tc>
        <w:tc>
          <w:tcPr>
            <w:tcW w:w="3041" w:type="dxa"/>
          </w:tcPr>
          <w:p w14:paraId="65E69E77">
            <w:pPr>
              <w:spacing w:after="0" w:line="240" w:lineRule="auto"/>
              <w:rPr>
                <w:rFonts w:hint="default" w:ascii="Calibri" w:hAnsi="Calibri" w:cs="Calibri"/>
              </w:rPr>
            </w:pPr>
            <w:r>
              <w:rPr>
                <w:rFonts w:hint="default" w:ascii="Calibri" w:hAnsi="Calibri" w:cs="Calibri"/>
                <w:sz w:val="20"/>
              </w:rPr>
              <w:t>Gestion des requêtes cross-origin</w:t>
            </w:r>
          </w:p>
        </w:tc>
      </w:tr>
      <w:tr w14:paraId="6314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1B9C4A31">
            <w:pPr>
              <w:spacing w:after="0" w:line="240" w:lineRule="auto"/>
              <w:rPr>
                <w:rFonts w:hint="default" w:ascii="Calibri" w:hAnsi="Calibri" w:cs="Calibri"/>
              </w:rPr>
            </w:pPr>
            <w:r>
              <w:rPr>
                <w:rFonts w:hint="default" w:ascii="Calibri" w:hAnsi="Calibri" w:cs="Calibri"/>
                <w:sz w:val="20"/>
              </w:rPr>
              <w:t>dotenv</w:t>
            </w:r>
          </w:p>
        </w:tc>
        <w:tc>
          <w:tcPr>
            <w:tcW w:w="3041" w:type="dxa"/>
          </w:tcPr>
          <w:p w14:paraId="0D4787A9">
            <w:pPr>
              <w:spacing w:after="0" w:line="240" w:lineRule="auto"/>
              <w:rPr>
                <w:rFonts w:hint="default" w:ascii="Calibri" w:hAnsi="Calibri" w:cs="Calibri"/>
              </w:rPr>
            </w:pPr>
            <w:r>
              <w:rPr>
                <w:rFonts w:hint="default" w:ascii="Calibri" w:hAnsi="Calibri" w:cs="Calibri"/>
                <w:sz w:val="20"/>
              </w:rPr>
              <w:t>17.3.1</w:t>
            </w:r>
          </w:p>
        </w:tc>
        <w:tc>
          <w:tcPr>
            <w:tcW w:w="3041" w:type="dxa"/>
          </w:tcPr>
          <w:p w14:paraId="52DA56DB">
            <w:pPr>
              <w:spacing w:after="0" w:line="240" w:lineRule="auto"/>
              <w:rPr>
                <w:rFonts w:hint="default" w:ascii="Calibri" w:hAnsi="Calibri" w:cs="Calibri"/>
              </w:rPr>
            </w:pPr>
            <w:r>
              <w:rPr>
                <w:rFonts w:hint="default" w:ascii="Calibri" w:hAnsi="Calibri" w:cs="Calibri"/>
                <w:sz w:val="20"/>
              </w:rPr>
              <w:t>Variables d'environnement</w:t>
            </w:r>
          </w:p>
        </w:tc>
      </w:tr>
      <w:tr w14:paraId="0DE7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704AD92A">
            <w:pPr>
              <w:spacing w:after="0" w:line="240" w:lineRule="auto"/>
              <w:rPr>
                <w:rFonts w:hint="default" w:ascii="Calibri" w:hAnsi="Calibri" w:cs="Calibri"/>
              </w:rPr>
            </w:pPr>
            <w:r>
              <w:rPr>
                <w:rFonts w:hint="default" w:ascii="Calibri" w:hAnsi="Calibri" w:cs="Calibri"/>
                <w:sz w:val="20"/>
              </w:rPr>
              <w:t>express-session</w:t>
            </w:r>
          </w:p>
        </w:tc>
        <w:tc>
          <w:tcPr>
            <w:tcW w:w="3041" w:type="dxa"/>
          </w:tcPr>
          <w:p w14:paraId="6D5F640A">
            <w:pPr>
              <w:spacing w:after="0" w:line="240" w:lineRule="auto"/>
              <w:rPr>
                <w:rFonts w:hint="default" w:ascii="Calibri" w:hAnsi="Calibri" w:cs="Calibri"/>
              </w:rPr>
            </w:pPr>
            <w:r>
              <w:rPr>
                <w:rFonts w:hint="default" w:ascii="Calibri" w:hAnsi="Calibri" w:cs="Calibri"/>
                <w:sz w:val="20"/>
              </w:rPr>
              <w:t>1.19.0</w:t>
            </w:r>
          </w:p>
        </w:tc>
        <w:tc>
          <w:tcPr>
            <w:tcW w:w="3041" w:type="dxa"/>
          </w:tcPr>
          <w:p w14:paraId="1AAE1381">
            <w:pPr>
              <w:spacing w:after="0" w:line="240" w:lineRule="auto"/>
              <w:rPr>
                <w:rFonts w:hint="default" w:ascii="Calibri" w:hAnsi="Calibri" w:cs="Calibri"/>
              </w:rPr>
            </w:pPr>
            <w:r>
              <w:rPr>
                <w:rFonts w:hint="default" w:ascii="Calibri" w:hAnsi="Calibri" w:cs="Calibri"/>
                <w:sz w:val="20"/>
              </w:rPr>
              <w:t>Gestion des sessions utilisateur</w:t>
            </w:r>
          </w:p>
        </w:tc>
      </w:tr>
      <w:tr w14:paraId="1B83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5F38A5B1">
            <w:pPr>
              <w:spacing w:after="0" w:line="240" w:lineRule="auto"/>
              <w:rPr>
                <w:rFonts w:hint="default" w:ascii="Calibri" w:hAnsi="Calibri" w:cs="Calibri"/>
              </w:rPr>
            </w:pPr>
            <w:r>
              <w:rPr>
                <w:rFonts w:hint="default" w:ascii="Calibri" w:hAnsi="Calibri" w:cs="Calibri"/>
                <w:sz w:val="20"/>
              </w:rPr>
              <w:t>multer</w:t>
            </w:r>
          </w:p>
        </w:tc>
        <w:tc>
          <w:tcPr>
            <w:tcW w:w="3041" w:type="dxa"/>
          </w:tcPr>
          <w:p w14:paraId="6564FAEA">
            <w:pPr>
              <w:spacing w:after="0" w:line="240" w:lineRule="auto"/>
              <w:rPr>
                <w:rFonts w:hint="default" w:ascii="Calibri" w:hAnsi="Calibri" w:cs="Calibri"/>
              </w:rPr>
            </w:pPr>
            <w:r>
              <w:rPr>
                <w:rFonts w:hint="default" w:ascii="Calibri" w:hAnsi="Calibri" w:cs="Calibri"/>
                <w:sz w:val="20"/>
              </w:rPr>
              <w:t>2.1.1</w:t>
            </w:r>
          </w:p>
        </w:tc>
        <w:tc>
          <w:tcPr>
            <w:tcW w:w="3041" w:type="dxa"/>
          </w:tcPr>
          <w:p w14:paraId="4A67427E">
            <w:pPr>
              <w:spacing w:after="0" w:line="240" w:lineRule="auto"/>
              <w:rPr>
                <w:rFonts w:hint="default" w:ascii="Calibri" w:hAnsi="Calibri" w:cs="Calibri"/>
              </w:rPr>
            </w:pPr>
            <w:r>
              <w:rPr>
                <w:rFonts w:hint="default" w:ascii="Calibri" w:hAnsi="Calibri" w:cs="Calibri"/>
                <w:sz w:val="20"/>
              </w:rPr>
              <w:t>Upload de fichiers (multipart/form-data)</w:t>
            </w:r>
          </w:p>
        </w:tc>
      </w:tr>
      <w:tr w14:paraId="5BD3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F0FDF4"/>
          </w:tcPr>
          <w:p w14:paraId="47D5B98B">
            <w:pPr>
              <w:spacing w:after="0" w:line="240" w:lineRule="auto"/>
              <w:rPr>
                <w:rFonts w:hint="default" w:ascii="Calibri" w:hAnsi="Calibri" w:cs="Calibri"/>
              </w:rPr>
            </w:pPr>
            <w:r>
              <w:rPr>
                <w:rFonts w:hint="default" w:ascii="Calibri" w:hAnsi="Calibri" w:cs="Calibri"/>
                <w:sz w:val="20"/>
              </w:rPr>
              <w:t>pdfkit</w:t>
            </w:r>
          </w:p>
        </w:tc>
        <w:tc>
          <w:tcPr>
            <w:tcW w:w="3041" w:type="dxa"/>
          </w:tcPr>
          <w:p w14:paraId="6B859952">
            <w:pPr>
              <w:spacing w:after="0" w:line="240" w:lineRule="auto"/>
              <w:rPr>
                <w:rFonts w:hint="default" w:ascii="Calibri" w:hAnsi="Calibri" w:cs="Calibri"/>
              </w:rPr>
            </w:pPr>
            <w:r>
              <w:rPr>
                <w:rFonts w:hint="default" w:ascii="Calibri" w:hAnsi="Calibri" w:cs="Calibri"/>
                <w:sz w:val="20"/>
              </w:rPr>
              <w:t>0.17.2</w:t>
            </w:r>
          </w:p>
        </w:tc>
        <w:tc>
          <w:tcPr>
            <w:tcW w:w="3041" w:type="dxa"/>
          </w:tcPr>
          <w:p w14:paraId="728A7F17">
            <w:pPr>
              <w:spacing w:after="0" w:line="240" w:lineRule="auto"/>
              <w:rPr>
                <w:rFonts w:hint="default" w:ascii="Calibri" w:hAnsi="Calibri" w:cs="Calibri"/>
              </w:rPr>
            </w:pPr>
            <w:r>
              <w:rPr>
                <w:rFonts w:hint="default" w:ascii="Calibri" w:hAnsi="Calibri" w:cs="Calibri"/>
                <w:sz w:val="20"/>
              </w:rPr>
              <w:t>Génération de rapports PDF</w:t>
            </w:r>
          </w:p>
        </w:tc>
      </w:tr>
    </w:tbl>
    <w:p w14:paraId="331329CD">
      <w:pPr>
        <w:rPr>
          <w:rFonts w:hint="default" w:ascii="Calibri" w:hAnsi="Calibri" w:cs="Calibri"/>
        </w:rPr>
      </w:pPr>
    </w:p>
    <w:p w14:paraId="7E7426D5">
      <w:pPr>
        <w:spacing w:before="40" w:after="120"/>
        <w:jc w:val="both"/>
        <w:rPr>
          <w:rFonts w:hint="default" w:ascii="Calibri" w:hAnsi="Calibri" w:cs="Calibri"/>
        </w:rPr>
      </w:pPr>
      <w:r>
        <w:rPr>
          <w:rFonts w:hint="default" w:ascii="Calibri" w:hAnsi="Calibri" w:cs="Calibri"/>
          <w:b/>
          <w:i w:val="0"/>
          <w:sz w:val="22"/>
        </w:rPr>
        <w:t>Initialisation au démarrage :</w:t>
      </w:r>
    </w:p>
    <w:p w14:paraId="250DC028">
      <w:pPr>
        <w:pStyle w:val="23"/>
        <w:spacing w:after="60"/>
        <w:ind w:left="283"/>
        <w:rPr>
          <w:rFonts w:hint="default" w:ascii="Calibri" w:hAnsi="Calibri" w:cs="Calibri"/>
        </w:rPr>
      </w:pPr>
      <w:r>
        <w:rPr>
          <w:rFonts w:hint="default" w:ascii="Calibri" w:hAnsi="Calibri" w:cs="Calibri"/>
          <w:sz w:val="22"/>
        </w:rPr>
        <w:t>Connexion à MongoDB Atlas (avec retry automatique via MongoClient).</w:t>
      </w:r>
    </w:p>
    <w:p w14:paraId="169BCB4F">
      <w:pPr>
        <w:pStyle w:val="23"/>
        <w:spacing w:after="60"/>
        <w:ind w:left="283"/>
        <w:rPr>
          <w:rFonts w:hint="default" w:ascii="Calibri" w:hAnsi="Calibri" w:cs="Calibri"/>
        </w:rPr>
      </w:pPr>
      <w:r>
        <w:rPr>
          <w:rFonts w:hint="default" w:ascii="Calibri" w:hAnsi="Calibri" w:cs="Calibri"/>
          <w:sz w:val="22"/>
        </w:rPr>
        <w:t>Initialisation de 10 collections : users, teams, cameras, containers, scans, scan_sessions, verifications, alerts, terminals, stops.</w:t>
      </w:r>
    </w:p>
    <w:p w14:paraId="10E3D786">
      <w:pPr>
        <w:pStyle w:val="23"/>
        <w:spacing w:after="60"/>
        <w:ind w:left="283"/>
        <w:rPr>
          <w:rFonts w:hint="default" w:ascii="Calibri" w:hAnsi="Calibri" w:cs="Calibri"/>
        </w:rPr>
      </w:pPr>
      <w:r>
        <w:rPr>
          <w:rFonts w:hint="default" w:ascii="Calibri" w:hAnsi="Calibri" w:cs="Calibri"/>
          <w:sz w:val="22"/>
        </w:rPr>
        <w:t>Création d'un administrateur par défaut si aucun utilisateur n'existe (email et mot de passe configurables via .env).</w:t>
      </w:r>
    </w:p>
    <w:p w14:paraId="41E76E9F">
      <w:pPr>
        <w:pStyle w:val="23"/>
        <w:spacing w:after="60"/>
        <w:ind w:left="283"/>
        <w:rPr>
          <w:rFonts w:hint="default" w:ascii="Calibri" w:hAnsi="Calibri" w:cs="Calibri"/>
        </w:rPr>
      </w:pPr>
      <w:r>
        <w:rPr>
          <w:rFonts w:hint="default" w:ascii="Calibri" w:hAnsi="Calibri" w:cs="Calibri"/>
          <w:sz w:val="22"/>
        </w:rPr>
        <w:t>Configuration CORS : origin 'http://localhost:5173', credentials: true (pour les cookies de session).</w:t>
      </w:r>
    </w:p>
    <w:p w14:paraId="7B37B396">
      <w:pPr>
        <w:pStyle w:val="23"/>
        <w:spacing w:after="60"/>
        <w:ind w:left="283"/>
        <w:rPr>
          <w:rFonts w:hint="default" w:ascii="Calibri" w:hAnsi="Calibri" w:cs="Calibri"/>
        </w:rPr>
      </w:pPr>
      <w:r>
        <w:rPr>
          <w:rFonts w:hint="default" w:ascii="Calibri" w:hAnsi="Calibri" w:cs="Calibri"/>
          <w:sz w:val="22"/>
        </w:rPr>
        <w:t>Configuration Multer en mémoire tampon pour le stockage des captures d'écran.</w:t>
      </w:r>
    </w:p>
    <w:p w14:paraId="50B5AFAF">
      <w:pPr>
        <w:pStyle w:val="23"/>
        <w:spacing w:after="60"/>
        <w:ind w:left="283"/>
        <w:rPr>
          <w:rFonts w:hint="default" w:ascii="Calibri" w:hAnsi="Calibri" w:cs="Calibri"/>
        </w:rPr>
      </w:pPr>
      <w:r>
        <w:rPr>
          <w:rFonts w:hint="default" w:ascii="Calibri" w:hAnsi="Calibri" w:cs="Calibri"/>
          <w:sz w:val="22"/>
        </w:rPr>
        <w:t>Sessions Express avec cookie maxAge de 30 jours.</w:t>
      </w:r>
    </w:p>
    <w:p w14:paraId="44B22126">
      <w:pPr>
        <w:spacing w:before="40" w:after="120"/>
        <w:jc w:val="both"/>
        <w:rPr>
          <w:rFonts w:hint="default" w:ascii="Calibri" w:hAnsi="Calibri" w:cs="Calibri"/>
        </w:rPr>
      </w:pPr>
      <w:r>
        <w:rPr>
          <w:rFonts w:hint="default" w:ascii="Calibri" w:hAnsi="Calibri" w:cs="Calibri"/>
          <w:b/>
          <w:i w:val="0"/>
          <w:sz w:val="22"/>
        </w:rPr>
        <w:t>Fonction callOllama() :</w:t>
      </w:r>
    </w:p>
    <w:p w14:paraId="50B3AB04">
      <w:pPr>
        <w:spacing w:before="40" w:after="120"/>
        <w:jc w:val="both"/>
        <w:rPr>
          <w:rFonts w:hint="default" w:ascii="Calibri" w:hAnsi="Calibri" w:cs="Calibri"/>
        </w:rPr>
      </w:pPr>
      <w:r>
        <w:rPr>
          <w:rFonts w:hint="default" w:ascii="Calibri" w:hAnsi="Calibri" w:cs="Calibri"/>
          <w:b w:val="0"/>
          <w:i w:val="0"/>
          <w:sz w:val="22"/>
        </w:rPr>
        <w:t>Le backend intègre une fonction callOllama() qui communique avec le serveur Ollama local via HTTP POST pour générer des résumés analytiques. La fonction gère un timeout de 30 secondes et retourne une chaîne vide en cas d'erreur, assurant la résilience du système.</w:t>
      </w:r>
    </w:p>
    <w:p w14:paraId="006A4EC4">
      <w:pPr>
        <w:pStyle w:val="3"/>
        <w:jc w:val="left"/>
        <w:rPr>
          <w:rFonts w:hint="default" w:ascii="Calibri" w:hAnsi="Calibri" w:cs="Calibri"/>
        </w:rPr>
      </w:pPr>
      <w:r>
        <w:rPr>
          <w:rFonts w:hint="default" w:ascii="Calibri" w:hAnsi="Calibri" w:cs="Calibri"/>
          <w:color w:val="2E74B5"/>
        </w:rPr>
        <w:t>VI.2 Endpoints API — Détail complet</w:t>
      </w:r>
    </w:p>
    <w:p w14:paraId="4A89817F">
      <w:pPr>
        <w:spacing w:before="40" w:after="120"/>
        <w:jc w:val="both"/>
        <w:rPr>
          <w:rFonts w:hint="default" w:ascii="Calibri" w:hAnsi="Calibri" w:cs="Calibri"/>
        </w:rPr>
      </w:pPr>
      <w:r>
        <w:rPr>
          <w:rFonts w:hint="default" w:ascii="Calibri" w:hAnsi="Calibri" w:cs="Calibri"/>
          <w:b w:val="0"/>
          <w:i w:val="0"/>
          <w:sz w:val="22"/>
        </w:rPr>
        <w:t>L'API REST expose 25 endpoints organisés par domaine fonctionnel :</w:t>
      </w:r>
    </w:p>
    <w:p w14:paraId="089472C7">
      <w:pPr>
        <w:spacing w:before="40" w:after="120"/>
        <w:jc w:val="both"/>
        <w:rPr>
          <w:rFonts w:hint="default" w:ascii="Calibri" w:hAnsi="Calibri" w:cs="Calibri"/>
        </w:rPr>
      </w:pPr>
      <w:r>
        <w:rPr>
          <w:rFonts w:hint="default" w:ascii="Calibri" w:hAnsi="Calibri" w:cs="Calibri"/>
          <w:b/>
          <w:i w:val="0"/>
          <w:color w:val="1B3A6B"/>
          <w:sz w:val="22"/>
        </w:rPr>
        <w:t>🔐 Authentification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4956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1B3A6B"/>
          </w:tcPr>
          <w:p w14:paraId="05BC5288">
            <w:pPr>
              <w:spacing w:after="0" w:line="240" w:lineRule="auto"/>
              <w:rPr>
                <w:rFonts w:hint="default" w:ascii="Calibri" w:hAnsi="Calibri" w:cs="Calibri"/>
              </w:rPr>
            </w:pPr>
            <w:r>
              <w:rPr>
                <w:rFonts w:hint="default" w:ascii="Calibri" w:hAnsi="Calibri" w:cs="Calibri"/>
                <w:b/>
                <w:color w:val="FFFFFF"/>
                <w:sz w:val="20"/>
              </w:rPr>
              <w:t>Méthode</w:t>
            </w:r>
          </w:p>
        </w:tc>
        <w:tc>
          <w:tcPr>
            <w:tcW w:w="2280" w:type="dxa"/>
            <w:shd w:val="clear" w:color="auto" w:fill="1B3A6B"/>
          </w:tcPr>
          <w:p w14:paraId="4772B76B">
            <w:pPr>
              <w:spacing w:after="0" w:line="240" w:lineRule="auto"/>
              <w:rPr>
                <w:rFonts w:hint="default" w:ascii="Calibri" w:hAnsi="Calibri" w:cs="Calibri"/>
              </w:rPr>
            </w:pPr>
            <w:r>
              <w:rPr>
                <w:rFonts w:hint="default" w:ascii="Calibri" w:hAnsi="Calibri" w:cs="Calibri"/>
                <w:b/>
                <w:color w:val="FFFFFF"/>
                <w:sz w:val="20"/>
              </w:rPr>
              <w:t>Route</w:t>
            </w:r>
          </w:p>
        </w:tc>
        <w:tc>
          <w:tcPr>
            <w:tcW w:w="2280" w:type="dxa"/>
            <w:shd w:val="clear" w:color="auto" w:fill="1B3A6B"/>
          </w:tcPr>
          <w:p w14:paraId="44960779">
            <w:pPr>
              <w:spacing w:after="0" w:line="240" w:lineRule="auto"/>
              <w:rPr>
                <w:rFonts w:hint="default" w:ascii="Calibri" w:hAnsi="Calibri" w:cs="Calibri"/>
              </w:rPr>
            </w:pPr>
            <w:r>
              <w:rPr>
                <w:rFonts w:hint="default" w:ascii="Calibri" w:hAnsi="Calibri" w:cs="Calibri"/>
                <w:b/>
                <w:color w:val="FFFFFF"/>
                <w:sz w:val="20"/>
              </w:rPr>
              <w:t>Description</w:t>
            </w:r>
          </w:p>
        </w:tc>
        <w:tc>
          <w:tcPr>
            <w:tcW w:w="2280" w:type="dxa"/>
            <w:shd w:val="clear" w:color="auto" w:fill="1B3A6B"/>
          </w:tcPr>
          <w:p w14:paraId="6792F215">
            <w:pPr>
              <w:spacing w:after="0" w:line="240" w:lineRule="auto"/>
              <w:rPr>
                <w:rFonts w:hint="default" w:ascii="Calibri" w:hAnsi="Calibri" w:cs="Calibri"/>
              </w:rPr>
            </w:pPr>
            <w:r>
              <w:rPr>
                <w:rFonts w:hint="default" w:ascii="Calibri" w:hAnsi="Calibri" w:cs="Calibri"/>
                <w:b/>
                <w:color w:val="FFFFFF"/>
                <w:sz w:val="20"/>
              </w:rPr>
              <w:t>Auth</w:t>
            </w:r>
          </w:p>
        </w:tc>
      </w:tr>
      <w:tr w14:paraId="2111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509E584E">
            <w:pPr>
              <w:spacing w:after="0" w:line="240" w:lineRule="auto"/>
              <w:rPr>
                <w:rFonts w:hint="default" w:ascii="Calibri" w:hAnsi="Calibri" w:cs="Calibri"/>
              </w:rPr>
            </w:pPr>
            <w:r>
              <w:rPr>
                <w:rFonts w:hint="default" w:ascii="Calibri" w:hAnsi="Calibri" w:cs="Calibri"/>
                <w:sz w:val="20"/>
              </w:rPr>
              <w:t>POST</w:t>
            </w:r>
          </w:p>
        </w:tc>
        <w:tc>
          <w:tcPr>
            <w:tcW w:w="2280" w:type="dxa"/>
          </w:tcPr>
          <w:p w14:paraId="1DE116F3">
            <w:pPr>
              <w:spacing w:after="0" w:line="240" w:lineRule="auto"/>
              <w:rPr>
                <w:rFonts w:hint="default" w:ascii="Calibri" w:hAnsi="Calibri" w:cs="Calibri"/>
              </w:rPr>
            </w:pPr>
            <w:r>
              <w:rPr>
                <w:rFonts w:hint="default" w:ascii="Calibri" w:hAnsi="Calibri" w:cs="Calibri"/>
                <w:sz w:val="20"/>
              </w:rPr>
              <w:t>/login</w:t>
            </w:r>
          </w:p>
        </w:tc>
        <w:tc>
          <w:tcPr>
            <w:tcW w:w="2280" w:type="dxa"/>
          </w:tcPr>
          <w:p w14:paraId="456C315A">
            <w:pPr>
              <w:spacing w:after="0" w:line="240" w:lineRule="auto"/>
              <w:rPr>
                <w:rFonts w:hint="default" w:ascii="Calibri" w:hAnsi="Calibri" w:cs="Calibri"/>
              </w:rPr>
            </w:pPr>
            <w:r>
              <w:rPr>
                <w:rFonts w:hint="default" w:ascii="Calibri" w:hAnsi="Calibri" w:cs="Calibri"/>
                <w:sz w:val="20"/>
              </w:rPr>
              <w:t>Authentification (email + bcrypt compare)</w:t>
            </w:r>
          </w:p>
        </w:tc>
        <w:tc>
          <w:tcPr>
            <w:tcW w:w="2280" w:type="dxa"/>
          </w:tcPr>
          <w:p w14:paraId="7C8F51E9">
            <w:pPr>
              <w:spacing w:after="0" w:line="240" w:lineRule="auto"/>
              <w:rPr>
                <w:rFonts w:hint="default" w:ascii="Calibri" w:hAnsi="Calibri" w:cs="Calibri"/>
              </w:rPr>
            </w:pPr>
            <w:r>
              <w:rPr>
                <w:rFonts w:hint="default" w:ascii="Calibri" w:hAnsi="Calibri" w:cs="Calibri"/>
                <w:sz w:val="20"/>
              </w:rPr>
              <w:t>Public</w:t>
            </w:r>
          </w:p>
        </w:tc>
      </w:tr>
      <w:tr w14:paraId="3D5A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0F6F74B4">
            <w:pPr>
              <w:spacing w:after="0" w:line="240" w:lineRule="auto"/>
              <w:rPr>
                <w:rFonts w:hint="default" w:ascii="Calibri" w:hAnsi="Calibri" w:cs="Calibri"/>
              </w:rPr>
            </w:pPr>
            <w:r>
              <w:rPr>
                <w:rFonts w:hint="default" w:ascii="Calibri" w:hAnsi="Calibri" w:cs="Calibri"/>
                <w:sz w:val="20"/>
              </w:rPr>
              <w:t>POST</w:t>
            </w:r>
          </w:p>
        </w:tc>
        <w:tc>
          <w:tcPr>
            <w:tcW w:w="2280" w:type="dxa"/>
          </w:tcPr>
          <w:p w14:paraId="33CF18A7">
            <w:pPr>
              <w:spacing w:after="0" w:line="240" w:lineRule="auto"/>
              <w:rPr>
                <w:rFonts w:hint="default" w:ascii="Calibri" w:hAnsi="Calibri" w:cs="Calibri"/>
              </w:rPr>
            </w:pPr>
            <w:r>
              <w:rPr>
                <w:rFonts w:hint="default" w:ascii="Calibri" w:hAnsi="Calibri" w:cs="Calibri"/>
                <w:sz w:val="20"/>
              </w:rPr>
              <w:t>/logout</w:t>
            </w:r>
          </w:p>
        </w:tc>
        <w:tc>
          <w:tcPr>
            <w:tcW w:w="2280" w:type="dxa"/>
          </w:tcPr>
          <w:p w14:paraId="66C3645E">
            <w:pPr>
              <w:spacing w:after="0" w:line="240" w:lineRule="auto"/>
              <w:rPr>
                <w:rFonts w:hint="default" w:ascii="Calibri" w:hAnsi="Calibri" w:cs="Calibri"/>
              </w:rPr>
            </w:pPr>
            <w:r>
              <w:rPr>
                <w:rFonts w:hint="default" w:ascii="Calibri" w:hAnsi="Calibri" w:cs="Calibri"/>
                <w:sz w:val="20"/>
              </w:rPr>
              <w:t>Destruction de la session</w:t>
            </w:r>
          </w:p>
        </w:tc>
        <w:tc>
          <w:tcPr>
            <w:tcW w:w="2280" w:type="dxa"/>
          </w:tcPr>
          <w:p w14:paraId="28B6A205">
            <w:pPr>
              <w:spacing w:after="0" w:line="240" w:lineRule="auto"/>
              <w:rPr>
                <w:rFonts w:hint="default" w:ascii="Calibri" w:hAnsi="Calibri" w:cs="Calibri"/>
              </w:rPr>
            </w:pPr>
            <w:r>
              <w:rPr>
                <w:rFonts w:hint="default" w:ascii="Calibri" w:hAnsi="Calibri" w:cs="Calibri"/>
                <w:sz w:val="20"/>
              </w:rPr>
              <w:t>Session</w:t>
            </w:r>
          </w:p>
        </w:tc>
      </w:tr>
      <w:tr w14:paraId="32AC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20C6101A">
            <w:pPr>
              <w:spacing w:after="0" w:line="240" w:lineRule="auto"/>
              <w:rPr>
                <w:rFonts w:hint="default" w:ascii="Calibri" w:hAnsi="Calibri" w:cs="Calibri"/>
              </w:rPr>
            </w:pPr>
            <w:r>
              <w:rPr>
                <w:rFonts w:hint="default" w:ascii="Calibri" w:hAnsi="Calibri" w:cs="Calibri"/>
                <w:sz w:val="20"/>
              </w:rPr>
              <w:t>GET</w:t>
            </w:r>
          </w:p>
        </w:tc>
        <w:tc>
          <w:tcPr>
            <w:tcW w:w="2280" w:type="dxa"/>
          </w:tcPr>
          <w:p w14:paraId="37A8DEA7">
            <w:pPr>
              <w:spacing w:after="0" w:line="240" w:lineRule="auto"/>
              <w:rPr>
                <w:rFonts w:hint="default" w:ascii="Calibri" w:hAnsi="Calibri" w:cs="Calibri"/>
              </w:rPr>
            </w:pPr>
            <w:r>
              <w:rPr>
                <w:rFonts w:hint="default" w:ascii="Calibri" w:hAnsi="Calibri" w:cs="Calibri"/>
                <w:sz w:val="20"/>
              </w:rPr>
              <w:t>/auth/status</w:t>
            </w:r>
          </w:p>
        </w:tc>
        <w:tc>
          <w:tcPr>
            <w:tcW w:w="2280" w:type="dxa"/>
          </w:tcPr>
          <w:p w14:paraId="1BEEA98B">
            <w:pPr>
              <w:spacing w:after="0" w:line="240" w:lineRule="auto"/>
              <w:rPr>
                <w:rFonts w:hint="default" w:ascii="Calibri" w:hAnsi="Calibri" w:cs="Calibri"/>
              </w:rPr>
            </w:pPr>
            <w:r>
              <w:rPr>
                <w:rFonts w:hint="default" w:ascii="Calibri" w:hAnsi="Calibri" w:cs="Calibri"/>
                <w:sz w:val="20"/>
              </w:rPr>
              <w:t>Vérifie si l'utilisateur est connecté</w:t>
            </w:r>
          </w:p>
        </w:tc>
        <w:tc>
          <w:tcPr>
            <w:tcW w:w="2280" w:type="dxa"/>
          </w:tcPr>
          <w:p w14:paraId="70BC0349">
            <w:pPr>
              <w:spacing w:after="0" w:line="240" w:lineRule="auto"/>
              <w:rPr>
                <w:rFonts w:hint="default" w:ascii="Calibri" w:hAnsi="Calibri" w:cs="Calibri"/>
              </w:rPr>
            </w:pPr>
            <w:r>
              <w:rPr>
                <w:rFonts w:hint="default" w:ascii="Calibri" w:hAnsi="Calibri" w:cs="Calibri"/>
                <w:sz w:val="20"/>
              </w:rPr>
              <w:t>Public</w:t>
            </w:r>
          </w:p>
        </w:tc>
      </w:tr>
    </w:tbl>
    <w:p w14:paraId="35AE4E3B">
      <w:pPr>
        <w:rPr>
          <w:rFonts w:hint="default" w:ascii="Calibri" w:hAnsi="Calibri" w:cs="Calibri"/>
        </w:rPr>
      </w:pPr>
    </w:p>
    <w:p w14:paraId="5C631605">
      <w:pPr>
        <w:spacing w:before="40" w:after="120"/>
        <w:jc w:val="both"/>
        <w:rPr>
          <w:rFonts w:hint="default" w:ascii="Calibri" w:hAnsi="Calibri" w:cs="Calibri"/>
        </w:rPr>
      </w:pPr>
      <w:r>
        <w:rPr>
          <w:rFonts w:hint="default" w:ascii="Calibri" w:hAnsi="Calibri" w:cs="Calibri"/>
          <w:b/>
          <w:i w:val="0"/>
          <w:color w:val="0D9488"/>
          <w:sz w:val="22"/>
        </w:rPr>
        <w:t>📦 Gestion des scans conteneurs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AF8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0D9488"/>
          </w:tcPr>
          <w:p w14:paraId="7D7BF4D9">
            <w:pPr>
              <w:spacing w:after="0" w:line="240" w:lineRule="auto"/>
              <w:rPr>
                <w:rFonts w:hint="default" w:ascii="Calibri" w:hAnsi="Calibri" w:cs="Calibri"/>
              </w:rPr>
            </w:pPr>
            <w:r>
              <w:rPr>
                <w:rFonts w:hint="default" w:ascii="Calibri" w:hAnsi="Calibri" w:cs="Calibri"/>
                <w:b/>
                <w:color w:val="FFFFFF"/>
                <w:sz w:val="20"/>
              </w:rPr>
              <w:t>Méthode</w:t>
            </w:r>
          </w:p>
        </w:tc>
        <w:tc>
          <w:tcPr>
            <w:tcW w:w="2280" w:type="dxa"/>
            <w:shd w:val="clear" w:color="auto" w:fill="0D9488"/>
          </w:tcPr>
          <w:p w14:paraId="4F1B06F8">
            <w:pPr>
              <w:spacing w:after="0" w:line="240" w:lineRule="auto"/>
              <w:rPr>
                <w:rFonts w:hint="default" w:ascii="Calibri" w:hAnsi="Calibri" w:cs="Calibri"/>
              </w:rPr>
            </w:pPr>
            <w:r>
              <w:rPr>
                <w:rFonts w:hint="default" w:ascii="Calibri" w:hAnsi="Calibri" w:cs="Calibri"/>
                <w:b/>
                <w:color w:val="FFFFFF"/>
                <w:sz w:val="20"/>
              </w:rPr>
              <w:t>Route</w:t>
            </w:r>
          </w:p>
        </w:tc>
        <w:tc>
          <w:tcPr>
            <w:tcW w:w="2280" w:type="dxa"/>
            <w:shd w:val="clear" w:color="auto" w:fill="0D9488"/>
          </w:tcPr>
          <w:p w14:paraId="1174D486">
            <w:pPr>
              <w:spacing w:after="0" w:line="240" w:lineRule="auto"/>
              <w:rPr>
                <w:rFonts w:hint="default" w:ascii="Calibri" w:hAnsi="Calibri" w:cs="Calibri"/>
              </w:rPr>
            </w:pPr>
            <w:r>
              <w:rPr>
                <w:rFonts w:hint="default" w:ascii="Calibri" w:hAnsi="Calibri" w:cs="Calibri"/>
                <w:b/>
                <w:color w:val="FFFFFF"/>
                <w:sz w:val="20"/>
              </w:rPr>
              <w:t>Description</w:t>
            </w:r>
          </w:p>
        </w:tc>
        <w:tc>
          <w:tcPr>
            <w:tcW w:w="2280" w:type="dxa"/>
            <w:shd w:val="clear" w:color="auto" w:fill="0D9488"/>
          </w:tcPr>
          <w:p w14:paraId="02718BFC">
            <w:pPr>
              <w:spacing w:after="0" w:line="240" w:lineRule="auto"/>
              <w:rPr>
                <w:rFonts w:hint="default" w:ascii="Calibri" w:hAnsi="Calibri" w:cs="Calibri"/>
              </w:rPr>
            </w:pPr>
            <w:r>
              <w:rPr>
                <w:rFonts w:hint="default" w:ascii="Calibri" w:hAnsi="Calibri" w:cs="Calibri"/>
                <w:b/>
                <w:color w:val="FFFFFF"/>
                <w:sz w:val="20"/>
              </w:rPr>
              <w:t>Auth</w:t>
            </w:r>
          </w:p>
        </w:tc>
      </w:tr>
      <w:tr w14:paraId="0708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75F8F3BE">
            <w:pPr>
              <w:spacing w:after="0" w:line="240" w:lineRule="auto"/>
              <w:rPr>
                <w:rFonts w:hint="default" w:ascii="Calibri" w:hAnsi="Calibri" w:cs="Calibri"/>
              </w:rPr>
            </w:pPr>
            <w:r>
              <w:rPr>
                <w:rFonts w:hint="default" w:ascii="Calibri" w:hAnsi="Calibri" w:cs="Calibri"/>
                <w:sz w:val="20"/>
              </w:rPr>
              <w:t>POST</w:t>
            </w:r>
          </w:p>
        </w:tc>
        <w:tc>
          <w:tcPr>
            <w:tcW w:w="2280" w:type="dxa"/>
          </w:tcPr>
          <w:p w14:paraId="714380CF">
            <w:pPr>
              <w:spacing w:after="0" w:line="240" w:lineRule="auto"/>
              <w:rPr>
                <w:rFonts w:hint="default" w:ascii="Calibri" w:hAnsi="Calibri" w:cs="Calibri"/>
              </w:rPr>
            </w:pPr>
            <w:r>
              <w:rPr>
                <w:rFonts w:hint="default" w:ascii="Calibri" w:hAnsi="Calibri" w:cs="Calibri"/>
                <w:sz w:val="20"/>
              </w:rPr>
              <w:t>/extract-code</w:t>
            </w:r>
          </w:p>
        </w:tc>
        <w:tc>
          <w:tcPr>
            <w:tcW w:w="2280" w:type="dxa"/>
          </w:tcPr>
          <w:p w14:paraId="232F2B3B">
            <w:pPr>
              <w:spacing w:after="0" w:line="240" w:lineRule="auto"/>
              <w:rPr>
                <w:rFonts w:hint="default" w:ascii="Calibri" w:hAnsi="Calibri" w:cs="Calibri"/>
              </w:rPr>
            </w:pPr>
            <w:r>
              <w:rPr>
                <w:rFonts w:hint="default" w:ascii="Calibri" w:hAnsi="Calibri" w:cs="Calibri"/>
                <w:sz w:val="20"/>
              </w:rPr>
              <w:t>Enregistre un scan + image (multipart/form-data)</w:t>
            </w:r>
          </w:p>
        </w:tc>
        <w:tc>
          <w:tcPr>
            <w:tcW w:w="2280" w:type="dxa"/>
          </w:tcPr>
          <w:p w14:paraId="078754EE">
            <w:pPr>
              <w:spacing w:after="0" w:line="240" w:lineRule="auto"/>
              <w:rPr>
                <w:rFonts w:hint="default" w:ascii="Calibri" w:hAnsi="Calibri" w:cs="Calibri"/>
              </w:rPr>
            </w:pPr>
            <w:r>
              <w:rPr>
                <w:rFonts w:hint="default" w:ascii="Calibri" w:hAnsi="Calibri" w:cs="Calibri"/>
                <w:sz w:val="20"/>
              </w:rPr>
              <w:t>Session</w:t>
            </w:r>
          </w:p>
        </w:tc>
      </w:tr>
      <w:tr w14:paraId="2AB0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10F67BFF">
            <w:pPr>
              <w:spacing w:after="0" w:line="240" w:lineRule="auto"/>
              <w:rPr>
                <w:rFonts w:hint="default" w:ascii="Calibri" w:hAnsi="Calibri" w:cs="Calibri"/>
              </w:rPr>
            </w:pPr>
            <w:r>
              <w:rPr>
                <w:rFonts w:hint="default" w:ascii="Calibri" w:hAnsi="Calibri" w:cs="Calibri"/>
                <w:sz w:val="20"/>
              </w:rPr>
              <w:t>GET</w:t>
            </w:r>
          </w:p>
        </w:tc>
        <w:tc>
          <w:tcPr>
            <w:tcW w:w="2280" w:type="dxa"/>
          </w:tcPr>
          <w:p w14:paraId="56EF35B6">
            <w:pPr>
              <w:spacing w:after="0" w:line="240" w:lineRule="auto"/>
              <w:rPr>
                <w:rFonts w:hint="default" w:ascii="Calibri" w:hAnsi="Calibri" w:cs="Calibri"/>
              </w:rPr>
            </w:pPr>
            <w:r>
              <w:rPr>
                <w:rFonts w:hint="default" w:ascii="Calibri" w:hAnsi="Calibri" w:cs="Calibri"/>
                <w:sz w:val="20"/>
              </w:rPr>
              <w:t>/view-data</w:t>
            </w:r>
          </w:p>
        </w:tc>
        <w:tc>
          <w:tcPr>
            <w:tcW w:w="2280" w:type="dxa"/>
          </w:tcPr>
          <w:p w14:paraId="10EE6D6A">
            <w:pPr>
              <w:spacing w:after="0" w:line="240" w:lineRule="auto"/>
              <w:rPr>
                <w:rFonts w:hint="default" w:ascii="Calibri" w:hAnsi="Calibri" w:cs="Calibri"/>
              </w:rPr>
            </w:pPr>
            <w:r>
              <w:rPr>
                <w:rFonts w:hint="default" w:ascii="Calibri" w:hAnsi="Calibri" w:cs="Calibri"/>
                <w:sz w:val="20"/>
              </w:rPr>
              <w:t>Liste des scans (exclut les binaires screenshot)</w:t>
            </w:r>
          </w:p>
        </w:tc>
        <w:tc>
          <w:tcPr>
            <w:tcW w:w="2280" w:type="dxa"/>
          </w:tcPr>
          <w:p w14:paraId="7342451A">
            <w:pPr>
              <w:spacing w:after="0" w:line="240" w:lineRule="auto"/>
              <w:rPr>
                <w:rFonts w:hint="default" w:ascii="Calibri" w:hAnsi="Calibri" w:cs="Calibri"/>
              </w:rPr>
            </w:pPr>
            <w:r>
              <w:rPr>
                <w:rFonts w:hint="default" w:ascii="Calibri" w:hAnsi="Calibri" w:cs="Calibri"/>
                <w:sz w:val="20"/>
              </w:rPr>
              <w:t>Session</w:t>
            </w:r>
          </w:p>
        </w:tc>
      </w:tr>
      <w:tr w14:paraId="2BD3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20B8BC7D">
            <w:pPr>
              <w:spacing w:after="0" w:line="240" w:lineRule="auto"/>
              <w:rPr>
                <w:rFonts w:hint="default" w:ascii="Calibri" w:hAnsi="Calibri" w:cs="Calibri"/>
              </w:rPr>
            </w:pPr>
            <w:r>
              <w:rPr>
                <w:rFonts w:hint="default" w:ascii="Calibri" w:hAnsi="Calibri" w:cs="Calibri"/>
                <w:sz w:val="20"/>
              </w:rPr>
              <w:t>GET</w:t>
            </w:r>
          </w:p>
        </w:tc>
        <w:tc>
          <w:tcPr>
            <w:tcW w:w="2280" w:type="dxa"/>
          </w:tcPr>
          <w:p w14:paraId="148A3E22">
            <w:pPr>
              <w:spacing w:after="0" w:line="240" w:lineRule="auto"/>
              <w:rPr>
                <w:rFonts w:hint="default" w:ascii="Calibri" w:hAnsi="Calibri" w:cs="Calibri"/>
              </w:rPr>
            </w:pPr>
            <w:r>
              <w:rPr>
                <w:rFonts w:hint="default" w:ascii="Calibri" w:hAnsi="Calibri" w:cs="Calibri"/>
                <w:sz w:val="20"/>
              </w:rPr>
              <w:t>/container-image/:code</w:t>
            </w:r>
          </w:p>
        </w:tc>
        <w:tc>
          <w:tcPr>
            <w:tcW w:w="2280" w:type="dxa"/>
          </w:tcPr>
          <w:p w14:paraId="6C1F0E04">
            <w:pPr>
              <w:spacing w:after="0" w:line="240" w:lineRule="auto"/>
              <w:rPr>
                <w:rFonts w:hint="default" w:ascii="Calibri" w:hAnsi="Calibri" w:cs="Calibri"/>
              </w:rPr>
            </w:pPr>
            <w:r>
              <w:rPr>
                <w:rFonts w:hint="default" w:ascii="Calibri" w:hAnsi="Calibri" w:cs="Calibri"/>
                <w:sz w:val="20"/>
              </w:rPr>
              <w:t>Renvoie l'image d'un conteneur (buffer → Content-Type)</w:t>
            </w:r>
          </w:p>
        </w:tc>
        <w:tc>
          <w:tcPr>
            <w:tcW w:w="2280" w:type="dxa"/>
          </w:tcPr>
          <w:p w14:paraId="6E784B0F">
            <w:pPr>
              <w:spacing w:after="0" w:line="240" w:lineRule="auto"/>
              <w:rPr>
                <w:rFonts w:hint="default" w:ascii="Calibri" w:hAnsi="Calibri" w:cs="Calibri"/>
              </w:rPr>
            </w:pPr>
            <w:r>
              <w:rPr>
                <w:rFonts w:hint="default" w:ascii="Calibri" w:hAnsi="Calibri" w:cs="Calibri"/>
                <w:sz w:val="20"/>
              </w:rPr>
              <w:t>Session</w:t>
            </w:r>
          </w:p>
        </w:tc>
      </w:tr>
      <w:tr w14:paraId="392A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4C91CD0C">
            <w:pPr>
              <w:spacing w:after="0" w:line="240" w:lineRule="auto"/>
              <w:rPr>
                <w:rFonts w:hint="default" w:ascii="Calibri" w:hAnsi="Calibri" w:cs="Calibri"/>
              </w:rPr>
            </w:pPr>
            <w:r>
              <w:rPr>
                <w:rFonts w:hint="default" w:ascii="Calibri" w:hAnsi="Calibri" w:cs="Calibri"/>
                <w:sz w:val="20"/>
              </w:rPr>
              <w:t>PUT</w:t>
            </w:r>
          </w:p>
        </w:tc>
        <w:tc>
          <w:tcPr>
            <w:tcW w:w="2280" w:type="dxa"/>
          </w:tcPr>
          <w:p w14:paraId="643B76ED">
            <w:pPr>
              <w:spacing w:after="0" w:line="240" w:lineRule="auto"/>
              <w:rPr>
                <w:rFonts w:hint="default" w:ascii="Calibri" w:hAnsi="Calibri" w:cs="Calibri"/>
              </w:rPr>
            </w:pPr>
            <w:r>
              <w:rPr>
                <w:rFonts w:hint="default" w:ascii="Calibri" w:hAnsi="Calibri" w:cs="Calibri"/>
                <w:sz w:val="20"/>
              </w:rPr>
              <w:t>/scans/:id</w:t>
            </w:r>
          </w:p>
        </w:tc>
        <w:tc>
          <w:tcPr>
            <w:tcW w:w="2280" w:type="dxa"/>
          </w:tcPr>
          <w:p w14:paraId="0364655C">
            <w:pPr>
              <w:spacing w:after="0" w:line="240" w:lineRule="auto"/>
              <w:rPr>
                <w:rFonts w:hint="default" w:ascii="Calibri" w:hAnsi="Calibri" w:cs="Calibri"/>
              </w:rPr>
            </w:pPr>
            <w:r>
              <w:rPr>
                <w:rFonts w:hint="default" w:ascii="Calibri" w:hAnsi="Calibri" w:cs="Calibri"/>
                <w:sz w:val="20"/>
              </w:rPr>
              <w:t>Modifie les champs d'un scan</w:t>
            </w:r>
          </w:p>
        </w:tc>
        <w:tc>
          <w:tcPr>
            <w:tcW w:w="2280" w:type="dxa"/>
          </w:tcPr>
          <w:p w14:paraId="207D8DF6">
            <w:pPr>
              <w:spacing w:after="0" w:line="240" w:lineRule="auto"/>
              <w:rPr>
                <w:rFonts w:hint="default" w:ascii="Calibri" w:hAnsi="Calibri" w:cs="Calibri"/>
              </w:rPr>
            </w:pPr>
            <w:r>
              <w:rPr>
                <w:rFonts w:hint="default" w:ascii="Calibri" w:hAnsi="Calibri" w:cs="Calibri"/>
                <w:sz w:val="20"/>
              </w:rPr>
              <w:t>Session</w:t>
            </w:r>
          </w:p>
        </w:tc>
      </w:tr>
      <w:tr w14:paraId="39A0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7C6D68BA">
            <w:pPr>
              <w:spacing w:after="0" w:line="240" w:lineRule="auto"/>
              <w:rPr>
                <w:rFonts w:hint="default" w:ascii="Calibri" w:hAnsi="Calibri" w:cs="Calibri"/>
              </w:rPr>
            </w:pPr>
            <w:r>
              <w:rPr>
                <w:rFonts w:hint="default" w:ascii="Calibri" w:hAnsi="Calibri" w:cs="Calibri"/>
                <w:sz w:val="20"/>
              </w:rPr>
              <w:t>DELETE</w:t>
            </w:r>
          </w:p>
        </w:tc>
        <w:tc>
          <w:tcPr>
            <w:tcW w:w="2280" w:type="dxa"/>
          </w:tcPr>
          <w:p w14:paraId="175EBD09">
            <w:pPr>
              <w:spacing w:after="0" w:line="240" w:lineRule="auto"/>
              <w:rPr>
                <w:rFonts w:hint="default" w:ascii="Calibri" w:hAnsi="Calibri" w:cs="Calibri"/>
              </w:rPr>
            </w:pPr>
            <w:r>
              <w:rPr>
                <w:rFonts w:hint="default" w:ascii="Calibri" w:hAnsi="Calibri" w:cs="Calibri"/>
                <w:sz w:val="20"/>
              </w:rPr>
              <w:t>/scans/:id</w:t>
            </w:r>
          </w:p>
        </w:tc>
        <w:tc>
          <w:tcPr>
            <w:tcW w:w="2280" w:type="dxa"/>
          </w:tcPr>
          <w:p w14:paraId="31EE563A">
            <w:pPr>
              <w:spacing w:after="0" w:line="240" w:lineRule="auto"/>
              <w:rPr>
                <w:rFonts w:hint="default" w:ascii="Calibri" w:hAnsi="Calibri" w:cs="Calibri"/>
              </w:rPr>
            </w:pPr>
            <w:r>
              <w:rPr>
                <w:rFonts w:hint="default" w:ascii="Calibri" w:hAnsi="Calibri" w:cs="Calibri"/>
                <w:sz w:val="20"/>
              </w:rPr>
              <w:t>Supprime un scan</w:t>
            </w:r>
          </w:p>
        </w:tc>
        <w:tc>
          <w:tcPr>
            <w:tcW w:w="2280" w:type="dxa"/>
          </w:tcPr>
          <w:p w14:paraId="5BCA0488">
            <w:pPr>
              <w:spacing w:after="0" w:line="240" w:lineRule="auto"/>
              <w:rPr>
                <w:rFonts w:hint="default" w:ascii="Calibri" w:hAnsi="Calibri" w:cs="Calibri"/>
              </w:rPr>
            </w:pPr>
            <w:r>
              <w:rPr>
                <w:rFonts w:hint="default" w:ascii="Calibri" w:hAnsi="Calibri" w:cs="Calibri"/>
                <w:sz w:val="20"/>
              </w:rPr>
              <w:t>Session</w:t>
            </w:r>
          </w:p>
        </w:tc>
      </w:tr>
    </w:tbl>
    <w:p w14:paraId="2116491C">
      <w:pPr>
        <w:rPr>
          <w:rFonts w:hint="default" w:ascii="Calibri" w:hAnsi="Calibri" w:cs="Calibri"/>
        </w:rPr>
      </w:pPr>
    </w:p>
    <w:p w14:paraId="497635AC">
      <w:pPr>
        <w:spacing w:before="40" w:after="120"/>
        <w:jc w:val="both"/>
        <w:rPr>
          <w:rFonts w:hint="default" w:ascii="Calibri" w:hAnsi="Calibri" w:cs="Calibri"/>
        </w:rPr>
      </w:pPr>
      <w:r>
        <w:rPr>
          <w:rFonts w:hint="default" w:ascii="Calibri" w:hAnsi="Calibri" w:cs="Calibri"/>
          <w:b/>
          <w:i w:val="0"/>
          <w:color w:val="16A34A"/>
          <w:sz w:val="22"/>
        </w:rPr>
        <w:t>👥 Gestion des équipes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44FE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16A34A"/>
          </w:tcPr>
          <w:p w14:paraId="4C2807C0">
            <w:pPr>
              <w:spacing w:after="0" w:line="240" w:lineRule="auto"/>
              <w:rPr>
                <w:rFonts w:hint="default" w:ascii="Calibri" w:hAnsi="Calibri" w:cs="Calibri"/>
              </w:rPr>
            </w:pPr>
            <w:r>
              <w:rPr>
                <w:rFonts w:hint="default" w:ascii="Calibri" w:hAnsi="Calibri" w:cs="Calibri"/>
                <w:b/>
                <w:color w:val="FFFFFF"/>
                <w:sz w:val="20"/>
              </w:rPr>
              <w:t>Méthode</w:t>
            </w:r>
          </w:p>
        </w:tc>
        <w:tc>
          <w:tcPr>
            <w:tcW w:w="2280" w:type="dxa"/>
            <w:shd w:val="clear" w:color="auto" w:fill="16A34A"/>
          </w:tcPr>
          <w:p w14:paraId="4823D83F">
            <w:pPr>
              <w:spacing w:after="0" w:line="240" w:lineRule="auto"/>
              <w:rPr>
                <w:rFonts w:hint="default" w:ascii="Calibri" w:hAnsi="Calibri" w:cs="Calibri"/>
              </w:rPr>
            </w:pPr>
            <w:r>
              <w:rPr>
                <w:rFonts w:hint="default" w:ascii="Calibri" w:hAnsi="Calibri" w:cs="Calibri"/>
                <w:b/>
                <w:color w:val="FFFFFF"/>
                <w:sz w:val="20"/>
              </w:rPr>
              <w:t>Route</w:t>
            </w:r>
          </w:p>
        </w:tc>
        <w:tc>
          <w:tcPr>
            <w:tcW w:w="2280" w:type="dxa"/>
            <w:shd w:val="clear" w:color="auto" w:fill="16A34A"/>
          </w:tcPr>
          <w:p w14:paraId="60CBB0CC">
            <w:pPr>
              <w:spacing w:after="0" w:line="240" w:lineRule="auto"/>
              <w:rPr>
                <w:rFonts w:hint="default" w:ascii="Calibri" w:hAnsi="Calibri" w:cs="Calibri"/>
              </w:rPr>
            </w:pPr>
            <w:r>
              <w:rPr>
                <w:rFonts w:hint="default" w:ascii="Calibri" w:hAnsi="Calibri" w:cs="Calibri"/>
                <w:b/>
                <w:color w:val="FFFFFF"/>
                <w:sz w:val="20"/>
              </w:rPr>
              <w:t>Description</w:t>
            </w:r>
          </w:p>
        </w:tc>
        <w:tc>
          <w:tcPr>
            <w:tcW w:w="2280" w:type="dxa"/>
            <w:shd w:val="clear" w:color="auto" w:fill="16A34A"/>
          </w:tcPr>
          <w:p w14:paraId="3AEF8B83">
            <w:pPr>
              <w:spacing w:after="0" w:line="240" w:lineRule="auto"/>
              <w:rPr>
                <w:rFonts w:hint="default" w:ascii="Calibri" w:hAnsi="Calibri" w:cs="Calibri"/>
              </w:rPr>
            </w:pPr>
            <w:r>
              <w:rPr>
                <w:rFonts w:hint="default" w:ascii="Calibri" w:hAnsi="Calibri" w:cs="Calibri"/>
                <w:b/>
                <w:color w:val="FFFFFF"/>
                <w:sz w:val="20"/>
              </w:rPr>
              <w:t>Auth</w:t>
            </w:r>
          </w:p>
        </w:tc>
      </w:tr>
      <w:tr w14:paraId="686A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0FDF4"/>
          </w:tcPr>
          <w:p w14:paraId="5176AEC1">
            <w:pPr>
              <w:spacing w:after="0" w:line="240" w:lineRule="auto"/>
              <w:rPr>
                <w:rFonts w:hint="default" w:ascii="Calibri" w:hAnsi="Calibri" w:cs="Calibri"/>
              </w:rPr>
            </w:pPr>
            <w:r>
              <w:rPr>
                <w:rFonts w:hint="default" w:ascii="Calibri" w:hAnsi="Calibri" w:cs="Calibri"/>
                <w:sz w:val="20"/>
              </w:rPr>
              <w:t>GET</w:t>
            </w:r>
          </w:p>
        </w:tc>
        <w:tc>
          <w:tcPr>
            <w:tcW w:w="2280" w:type="dxa"/>
          </w:tcPr>
          <w:p w14:paraId="4451B115">
            <w:pPr>
              <w:spacing w:after="0" w:line="240" w:lineRule="auto"/>
              <w:rPr>
                <w:rFonts w:hint="default" w:ascii="Calibri" w:hAnsi="Calibri" w:cs="Calibri"/>
              </w:rPr>
            </w:pPr>
            <w:r>
              <w:rPr>
                <w:rFonts w:hint="default" w:ascii="Calibri" w:hAnsi="Calibri" w:cs="Calibri"/>
                <w:sz w:val="20"/>
              </w:rPr>
              <w:t>/teams</w:t>
            </w:r>
          </w:p>
        </w:tc>
        <w:tc>
          <w:tcPr>
            <w:tcW w:w="2280" w:type="dxa"/>
          </w:tcPr>
          <w:p w14:paraId="6B0906C4">
            <w:pPr>
              <w:spacing w:after="0" w:line="240" w:lineRule="auto"/>
              <w:rPr>
                <w:rFonts w:hint="default" w:ascii="Calibri" w:hAnsi="Calibri" w:cs="Calibri"/>
              </w:rPr>
            </w:pPr>
            <w:r>
              <w:rPr>
                <w:rFonts w:hint="default" w:ascii="Calibri" w:hAnsi="Calibri" w:cs="Calibri"/>
                <w:sz w:val="20"/>
              </w:rPr>
              <w:t>Liste toutes les équipes</w:t>
            </w:r>
          </w:p>
        </w:tc>
        <w:tc>
          <w:tcPr>
            <w:tcW w:w="2280" w:type="dxa"/>
          </w:tcPr>
          <w:p w14:paraId="256B3963">
            <w:pPr>
              <w:spacing w:after="0" w:line="240" w:lineRule="auto"/>
              <w:rPr>
                <w:rFonts w:hint="default" w:ascii="Calibri" w:hAnsi="Calibri" w:cs="Calibri"/>
              </w:rPr>
            </w:pPr>
            <w:r>
              <w:rPr>
                <w:rFonts w:hint="default" w:ascii="Calibri" w:hAnsi="Calibri" w:cs="Calibri"/>
                <w:sz w:val="20"/>
              </w:rPr>
              <w:t>Session</w:t>
            </w:r>
          </w:p>
        </w:tc>
      </w:tr>
      <w:tr w14:paraId="3A22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0FDF4"/>
          </w:tcPr>
          <w:p w14:paraId="133C515D">
            <w:pPr>
              <w:spacing w:after="0" w:line="240" w:lineRule="auto"/>
              <w:rPr>
                <w:rFonts w:hint="default" w:ascii="Calibri" w:hAnsi="Calibri" w:cs="Calibri"/>
              </w:rPr>
            </w:pPr>
            <w:r>
              <w:rPr>
                <w:rFonts w:hint="default" w:ascii="Calibri" w:hAnsi="Calibri" w:cs="Calibri"/>
                <w:sz w:val="20"/>
              </w:rPr>
              <w:t>POST</w:t>
            </w:r>
          </w:p>
        </w:tc>
        <w:tc>
          <w:tcPr>
            <w:tcW w:w="2280" w:type="dxa"/>
          </w:tcPr>
          <w:p w14:paraId="18843D1D">
            <w:pPr>
              <w:spacing w:after="0" w:line="240" w:lineRule="auto"/>
              <w:rPr>
                <w:rFonts w:hint="default" w:ascii="Calibri" w:hAnsi="Calibri" w:cs="Calibri"/>
              </w:rPr>
            </w:pPr>
            <w:r>
              <w:rPr>
                <w:rFonts w:hint="default" w:ascii="Calibri" w:hAnsi="Calibri" w:cs="Calibri"/>
                <w:sz w:val="20"/>
              </w:rPr>
              <w:t>/teams</w:t>
            </w:r>
          </w:p>
        </w:tc>
        <w:tc>
          <w:tcPr>
            <w:tcW w:w="2280" w:type="dxa"/>
          </w:tcPr>
          <w:p w14:paraId="3B536DF8">
            <w:pPr>
              <w:spacing w:after="0" w:line="240" w:lineRule="auto"/>
              <w:rPr>
                <w:rFonts w:hint="default" w:ascii="Calibri" w:hAnsi="Calibri" w:cs="Calibri"/>
              </w:rPr>
            </w:pPr>
            <w:r>
              <w:rPr>
                <w:rFonts w:hint="default" w:ascii="Calibri" w:hAnsi="Calibri" w:cs="Calibri"/>
                <w:sz w:val="20"/>
              </w:rPr>
              <w:t>Crée une équipe (unicité du nom)</w:t>
            </w:r>
          </w:p>
        </w:tc>
        <w:tc>
          <w:tcPr>
            <w:tcW w:w="2280" w:type="dxa"/>
          </w:tcPr>
          <w:p w14:paraId="66B04909">
            <w:pPr>
              <w:spacing w:after="0" w:line="240" w:lineRule="auto"/>
              <w:rPr>
                <w:rFonts w:hint="default" w:ascii="Calibri" w:hAnsi="Calibri" w:cs="Calibri"/>
              </w:rPr>
            </w:pPr>
            <w:r>
              <w:rPr>
                <w:rFonts w:hint="default" w:ascii="Calibri" w:hAnsi="Calibri" w:cs="Calibri"/>
                <w:sz w:val="20"/>
              </w:rPr>
              <w:t>Session</w:t>
            </w:r>
          </w:p>
        </w:tc>
      </w:tr>
      <w:tr w14:paraId="5F5F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0FDF4"/>
          </w:tcPr>
          <w:p w14:paraId="1BDFB931">
            <w:pPr>
              <w:spacing w:after="0" w:line="240" w:lineRule="auto"/>
              <w:rPr>
                <w:rFonts w:hint="default" w:ascii="Calibri" w:hAnsi="Calibri" w:cs="Calibri"/>
              </w:rPr>
            </w:pPr>
            <w:r>
              <w:rPr>
                <w:rFonts w:hint="default" w:ascii="Calibri" w:hAnsi="Calibri" w:cs="Calibri"/>
                <w:sz w:val="20"/>
              </w:rPr>
              <w:t>PUT</w:t>
            </w:r>
          </w:p>
        </w:tc>
        <w:tc>
          <w:tcPr>
            <w:tcW w:w="2280" w:type="dxa"/>
          </w:tcPr>
          <w:p w14:paraId="6DA700DB">
            <w:pPr>
              <w:spacing w:after="0" w:line="240" w:lineRule="auto"/>
              <w:rPr>
                <w:rFonts w:hint="default" w:ascii="Calibri" w:hAnsi="Calibri" w:cs="Calibri"/>
              </w:rPr>
            </w:pPr>
            <w:r>
              <w:rPr>
                <w:rFonts w:hint="default" w:ascii="Calibri" w:hAnsi="Calibri" w:cs="Calibri"/>
                <w:sz w:val="20"/>
              </w:rPr>
              <w:t>/teams/:id</w:t>
            </w:r>
          </w:p>
        </w:tc>
        <w:tc>
          <w:tcPr>
            <w:tcW w:w="2280" w:type="dxa"/>
          </w:tcPr>
          <w:p w14:paraId="4FAB16D6">
            <w:pPr>
              <w:spacing w:after="0" w:line="240" w:lineRule="auto"/>
              <w:rPr>
                <w:rFonts w:hint="default" w:ascii="Calibri" w:hAnsi="Calibri" w:cs="Calibri"/>
              </w:rPr>
            </w:pPr>
            <w:r>
              <w:rPr>
                <w:rFonts w:hint="default" w:ascii="Calibri" w:hAnsi="Calibri" w:cs="Calibri"/>
                <w:sz w:val="20"/>
              </w:rPr>
              <w:t>Modifie une équipe (nom, chef, caméras)</w:t>
            </w:r>
          </w:p>
        </w:tc>
        <w:tc>
          <w:tcPr>
            <w:tcW w:w="2280" w:type="dxa"/>
          </w:tcPr>
          <w:p w14:paraId="51502057">
            <w:pPr>
              <w:spacing w:after="0" w:line="240" w:lineRule="auto"/>
              <w:rPr>
                <w:rFonts w:hint="default" w:ascii="Calibri" w:hAnsi="Calibri" w:cs="Calibri"/>
              </w:rPr>
            </w:pPr>
            <w:r>
              <w:rPr>
                <w:rFonts w:hint="default" w:ascii="Calibri" w:hAnsi="Calibri" w:cs="Calibri"/>
                <w:sz w:val="20"/>
              </w:rPr>
              <w:t>Session</w:t>
            </w:r>
          </w:p>
        </w:tc>
      </w:tr>
      <w:tr w14:paraId="5EB5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0FDF4"/>
          </w:tcPr>
          <w:p w14:paraId="122EDA50">
            <w:pPr>
              <w:spacing w:after="0" w:line="240" w:lineRule="auto"/>
              <w:rPr>
                <w:rFonts w:hint="default" w:ascii="Calibri" w:hAnsi="Calibri" w:cs="Calibri"/>
              </w:rPr>
            </w:pPr>
            <w:r>
              <w:rPr>
                <w:rFonts w:hint="default" w:ascii="Calibri" w:hAnsi="Calibri" w:cs="Calibri"/>
                <w:sz w:val="20"/>
              </w:rPr>
              <w:t>POST</w:t>
            </w:r>
          </w:p>
        </w:tc>
        <w:tc>
          <w:tcPr>
            <w:tcW w:w="2280" w:type="dxa"/>
          </w:tcPr>
          <w:p w14:paraId="3430950D">
            <w:pPr>
              <w:spacing w:after="0" w:line="240" w:lineRule="auto"/>
              <w:rPr>
                <w:rFonts w:hint="default" w:ascii="Calibri" w:hAnsi="Calibri" w:cs="Calibri"/>
              </w:rPr>
            </w:pPr>
            <w:r>
              <w:rPr>
                <w:rFonts w:hint="default" w:ascii="Calibri" w:hAnsi="Calibri" w:cs="Calibri"/>
                <w:sz w:val="20"/>
              </w:rPr>
              <w:t>/teams/:id/members</w:t>
            </w:r>
          </w:p>
        </w:tc>
        <w:tc>
          <w:tcPr>
            <w:tcW w:w="2280" w:type="dxa"/>
          </w:tcPr>
          <w:p w14:paraId="4794FC7B">
            <w:pPr>
              <w:spacing w:after="0" w:line="240" w:lineRule="auto"/>
              <w:rPr>
                <w:rFonts w:hint="default" w:ascii="Calibri" w:hAnsi="Calibri" w:cs="Calibri"/>
              </w:rPr>
            </w:pPr>
            <w:r>
              <w:rPr>
                <w:rFonts w:hint="default" w:ascii="Calibri" w:hAnsi="Calibri" w:cs="Calibri"/>
                <w:sz w:val="20"/>
              </w:rPr>
              <w:t>Ajoute un membre ($push)</w:t>
            </w:r>
          </w:p>
        </w:tc>
        <w:tc>
          <w:tcPr>
            <w:tcW w:w="2280" w:type="dxa"/>
          </w:tcPr>
          <w:p w14:paraId="48798C71">
            <w:pPr>
              <w:spacing w:after="0" w:line="240" w:lineRule="auto"/>
              <w:rPr>
                <w:rFonts w:hint="default" w:ascii="Calibri" w:hAnsi="Calibri" w:cs="Calibri"/>
              </w:rPr>
            </w:pPr>
            <w:r>
              <w:rPr>
                <w:rFonts w:hint="default" w:ascii="Calibri" w:hAnsi="Calibri" w:cs="Calibri"/>
                <w:sz w:val="20"/>
              </w:rPr>
              <w:t>Session</w:t>
            </w:r>
          </w:p>
        </w:tc>
      </w:tr>
      <w:tr w14:paraId="21FD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0FDF4"/>
          </w:tcPr>
          <w:p w14:paraId="5C916FC9">
            <w:pPr>
              <w:spacing w:after="0" w:line="240" w:lineRule="auto"/>
              <w:rPr>
                <w:rFonts w:hint="default" w:ascii="Calibri" w:hAnsi="Calibri" w:cs="Calibri"/>
              </w:rPr>
            </w:pPr>
            <w:r>
              <w:rPr>
                <w:rFonts w:hint="default" w:ascii="Calibri" w:hAnsi="Calibri" w:cs="Calibri"/>
                <w:sz w:val="20"/>
              </w:rPr>
              <w:t>DELETE</w:t>
            </w:r>
          </w:p>
        </w:tc>
        <w:tc>
          <w:tcPr>
            <w:tcW w:w="2280" w:type="dxa"/>
          </w:tcPr>
          <w:p w14:paraId="78C1EC81">
            <w:pPr>
              <w:spacing w:after="0" w:line="240" w:lineRule="auto"/>
              <w:rPr>
                <w:rFonts w:hint="default" w:ascii="Calibri" w:hAnsi="Calibri" w:cs="Calibri"/>
              </w:rPr>
            </w:pPr>
            <w:r>
              <w:rPr>
                <w:rFonts w:hint="default" w:ascii="Calibri" w:hAnsi="Calibri" w:cs="Calibri"/>
                <w:sz w:val="20"/>
              </w:rPr>
              <w:t>/teams/:id/members</w:t>
            </w:r>
          </w:p>
        </w:tc>
        <w:tc>
          <w:tcPr>
            <w:tcW w:w="2280" w:type="dxa"/>
          </w:tcPr>
          <w:p w14:paraId="459E0FF2">
            <w:pPr>
              <w:spacing w:after="0" w:line="240" w:lineRule="auto"/>
              <w:rPr>
                <w:rFonts w:hint="default" w:ascii="Calibri" w:hAnsi="Calibri" w:cs="Calibri"/>
              </w:rPr>
            </w:pPr>
            <w:r>
              <w:rPr>
                <w:rFonts w:hint="default" w:ascii="Calibri" w:hAnsi="Calibri" w:cs="Calibri"/>
                <w:sz w:val="20"/>
              </w:rPr>
              <w:t>Retire un membre ($pull)</w:t>
            </w:r>
          </w:p>
        </w:tc>
        <w:tc>
          <w:tcPr>
            <w:tcW w:w="2280" w:type="dxa"/>
          </w:tcPr>
          <w:p w14:paraId="165B3AF8">
            <w:pPr>
              <w:spacing w:after="0" w:line="240" w:lineRule="auto"/>
              <w:rPr>
                <w:rFonts w:hint="default" w:ascii="Calibri" w:hAnsi="Calibri" w:cs="Calibri"/>
              </w:rPr>
            </w:pPr>
            <w:r>
              <w:rPr>
                <w:rFonts w:hint="default" w:ascii="Calibri" w:hAnsi="Calibri" w:cs="Calibri"/>
                <w:sz w:val="20"/>
              </w:rPr>
              <w:t>Session</w:t>
            </w:r>
          </w:p>
        </w:tc>
      </w:tr>
      <w:tr w14:paraId="1317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0FDF4"/>
          </w:tcPr>
          <w:p w14:paraId="3F7CCAAB">
            <w:pPr>
              <w:spacing w:after="0" w:line="240" w:lineRule="auto"/>
              <w:rPr>
                <w:rFonts w:hint="default" w:ascii="Calibri" w:hAnsi="Calibri" w:cs="Calibri"/>
              </w:rPr>
            </w:pPr>
            <w:r>
              <w:rPr>
                <w:rFonts w:hint="default" w:ascii="Calibri" w:hAnsi="Calibri" w:cs="Calibri"/>
                <w:sz w:val="20"/>
              </w:rPr>
              <w:t>DELETE</w:t>
            </w:r>
          </w:p>
        </w:tc>
        <w:tc>
          <w:tcPr>
            <w:tcW w:w="2280" w:type="dxa"/>
          </w:tcPr>
          <w:p w14:paraId="300A3C9D">
            <w:pPr>
              <w:spacing w:after="0" w:line="240" w:lineRule="auto"/>
              <w:rPr>
                <w:rFonts w:hint="default" w:ascii="Calibri" w:hAnsi="Calibri" w:cs="Calibri"/>
              </w:rPr>
            </w:pPr>
            <w:r>
              <w:rPr>
                <w:rFonts w:hint="default" w:ascii="Calibri" w:hAnsi="Calibri" w:cs="Calibri"/>
                <w:sz w:val="20"/>
              </w:rPr>
              <w:t>/teams/:id</w:t>
            </w:r>
          </w:p>
        </w:tc>
        <w:tc>
          <w:tcPr>
            <w:tcW w:w="2280" w:type="dxa"/>
          </w:tcPr>
          <w:p w14:paraId="194E0FBD">
            <w:pPr>
              <w:spacing w:after="0" w:line="240" w:lineRule="auto"/>
              <w:rPr>
                <w:rFonts w:hint="default" w:ascii="Calibri" w:hAnsi="Calibri" w:cs="Calibri"/>
              </w:rPr>
            </w:pPr>
            <w:r>
              <w:rPr>
                <w:rFonts w:hint="default" w:ascii="Calibri" w:hAnsi="Calibri" w:cs="Calibri"/>
                <w:sz w:val="20"/>
              </w:rPr>
              <w:t>Supprime une équipe</w:t>
            </w:r>
          </w:p>
        </w:tc>
        <w:tc>
          <w:tcPr>
            <w:tcW w:w="2280" w:type="dxa"/>
          </w:tcPr>
          <w:p w14:paraId="5CEE6447">
            <w:pPr>
              <w:spacing w:after="0" w:line="240" w:lineRule="auto"/>
              <w:rPr>
                <w:rFonts w:hint="default" w:ascii="Calibri" w:hAnsi="Calibri" w:cs="Calibri"/>
              </w:rPr>
            </w:pPr>
            <w:r>
              <w:rPr>
                <w:rFonts w:hint="default" w:ascii="Calibri" w:hAnsi="Calibri" w:cs="Calibri"/>
                <w:sz w:val="20"/>
              </w:rPr>
              <w:t>Session</w:t>
            </w:r>
          </w:p>
        </w:tc>
      </w:tr>
    </w:tbl>
    <w:p w14:paraId="20167CE4">
      <w:pPr>
        <w:rPr>
          <w:rFonts w:hint="default" w:ascii="Calibri" w:hAnsi="Calibri" w:cs="Calibri"/>
        </w:rPr>
      </w:pPr>
    </w:p>
    <w:p w14:paraId="3ADE50CD">
      <w:pPr>
        <w:rPr>
          <w:rFonts w:hint="default" w:ascii="Calibri" w:hAnsi="Calibri" w:cs="Calibri"/>
        </w:rPr>
      </w:pPr>
    </w:p>
    <w:p w14:paraId="18F07CA0">
      <w:pPr>
        <w:spacing w:before="40" w:after="120"/>
        <w:jc w:val="both"/>
        <w:rPr>
          <w:rFonts w:hint="default" w:ascii="Calibri" w:hAnsi="Calibri" w:cs="Calibri"/>
        </w:rPr>
      </w:pPr>
      <w:r>
        <w:rPr>
          <w:rFonts w:hint="default" w:ascii="Calibri" w:hAnsi="Calibri" w:cs="Calibri"/>
          <w:b/>
          <w:i w:val="0"/>
          <w:color w:val="F97316"/>
          <w:sz w:val="22"/>
        </w:rPr>
        <w:t>Caméras,  Stats,  Rapports,  Alertes, Arrêts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057C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97316"/>
          </w:tcPr>
          <w:p w14:paraId="0A0C7794">
            <w:pPr>
              <w:spacing w:after="0" w:line="240" w:lineRule="auto"/>
              <w:rPr>
                <w:rFonts w:hint="default" w:ascii="Calibri" w:hAnsi="Calibri" w:cs="Calibri"/>
              </w:rPr>
            </w:pPr>
            <w:r>
              <w:rPr>
                <w:rFonts w:hint="default" w:ascii="Calibri" w:hAnsi="Calibri" w:cs="Calibri"/>
                <w:b/>
                <w:color w:val="FFFFFF"/>
                <w:sz w:val="20"/>
              </w:rPr>
              <w:t>Méthode</w:t>
            </w:r>
          </w:p>
        </w:tc>
        <w:tc>
          <w:tcPr>
            <w:tcW w:w="2280" w:type="dxa"/>
            <w:shd w:val="clear" w:color="auto" w:fill="F97316"/>
          </w:tcPr>
          <w:p w14:paraId="23481FF8">
            <w:pPr>
              <w:spacing w:after="0" w:line="240" w:lineRule="auto"/>
              <w:rPr>
                <w:rFonts w:hint="default" w:ascii="Calibri" w:hAnsi="Calibri" w:cs="Calibri"/>
              </w:rPr>
            </w:pPr>
            <w:r>
              <w:rPr>
                <w:rFonts w:hint="default" w:ascii="Calibri" w:hAnsi="Calibri" w:cs="Calibri"/>
                <w:b/>
                <w:color w:val="FFFFFF"/>
                <w:sz w:val="20"/>
              </w:rPr>
              <w:t>Route</w:t>
            </w:r>
          </w:p>
        </w:tc>
        <w:tc>
          <w:tcPr>
            <w:tcW w:w="2280" w:type="dxa"/>
            <w:shd w:val="clear" w:color="auto" w:fill="F97316"/>
          </w:tcPr>
          <w:p w14:paraId="5ACA3910">
            <w:pPr>
              <w:spacing w:after="0" w:line="240" w:lineRule="auto"/>
              <w:rPr>
                <w:rFonts w:hint="default" w:ascii="Calibri" w:hAnsi="Calibri" w:cs="Calibri"/>
              </w:rPr>
            </w:pPr>
            <w:r>
              <w:rPr>
                <w:rFonts w:hint="default" w:ascii="Calibri" w:hAnsi="Calibri" w:cs="Calibri"/>
                <w:b/>
                <w:color w:val="FFFFFF"/>
                <w:sz w:val="20"/>
              </w:rPr>
              <w:t>Description</w:t>
            </w:r>
          </w:p>
        </w:tc>
        <w:tc>
          <w:tcPr>
            <w:tcW w:w="2280" w:type="dxa"/>
            <w:shd w:val="clear" w:color="auto" w:fill="F97316"/>
          </w:tcPr>
          <w:p w14:paraId="20FD0F7E">
            <w:pPr>
              <w:spacing w:after="0" w:line="240" w:lineRule="auto"/>
              <w:rPr>
                <w:rFonts w:hint="default" w:ascii="Calibri" w:hAnsi="Calibri" w:cs="Calibri"/>
              </w:rPr>
            </w:pPr>
            <w:r>
              <w:rPr>
                <w:rFonts w:hint="default" w:ascii="Calibri" w:hAnsi="Calibri" w:cs="Calibri"/>
                <w:b/>
                <w:color w:val="FFFFFF"/>
                <w:sz w:val="20"/>
              </w:rPr>
              <w:t>Auth</w:t>
            </w:r>
          </w:p>
        </w:tc>
      </w:tr>
      <w:tr w14:paraId="658E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6BF15034">
            <w:pPr>
              <w:spacing w:after="0" w:line="240" w:lineRule="auto"/>
              <w:rPr>
                <w:rFonts w:hint="default" w:ascii="Calibri" w:hAnsi="Calibri" w:cs="Calibri"/>
              </w:rPr>
            </w:pPr>
            <w:r>
              <w:rPr>
                <w:rFonts w:hint="default" w:ascii="Calibri" w:hAnsi="Calibri" w:cs="Calibri"/>
                <w:sz w:val="20"/>
              </w:rPr>
              <w:t>GET</w:t>
            </w:r>
          </w:p>
        </w:tc>
        <w:tc>
          <w:tcPr>
            <w:tcW w:w="2280" w:type="dxa"/>
          </w:tcPr>
          <w:p w14:paraId="56370C4E">
            <w:pPr>
              <w:spacing w:after="0" w:line="240" w:lineRule="auto"/>
              <w:rPr>
                <w:rFonts w:hint="default" w:ascii="Calibri" w:hAnsi="Calibri" w:cs="Calibri"/>
              </w:rPr>
            </w:pPr>
            <w:r>
              <w:rPr>
                <w:rFonts w:hint="default" w:ascii="Calibri" w:hAnsi="Calibri" w:cs="Calibri"/>
                <w:sz w:val="20"/>
              </w:rPr>
              <w:t>/cameras</w:t>
            </w:r>
          </w:p>
        </w:tc>
        <w:tc>
          <w:tcPr>
            <w:tcW w:w="2280" w:type="dxa"/>
          </w:tcPr>
          <w:p w14:paraId="6EF1E548">
            <w:pPr>
              <w:spacing w:after="0" w:line="240" w:lineRule="auto"/>
              <w:rPr>
                <w:rFonts w:hint="default" w:ascii="Calibri" w:hAnsi="Calibri" w:cs="Calibri"/>
              </w:rPr>
            </w:pPr>
            <w:r>
              <w:rPr>
                <w:rFonts w:hint="default" w:ascii="Calibri" w:hAnsi="Calibri" w:cs="Calibri"/>
                <w:sz w:val="20"/>
              </w:rPr>
              <w:t>Liste toutes les caméras</w:t>
            </w:r>
          </w:p>
        </w:tc>
        <w:tc>
          <w:tcPr>
            <w:tcW w:w="2280" w:type="dxa"/>
          </w:tcPr>
          <w:p w14:paraId="14836F31">
            <w:pPr>
              <w:spacing w:after="0" w:line="240" w:lineRule="auto"/>
              <w:rPr>
                <w:rFonts w:hint="default" w:ascii="Calibri" w:hAnsi="Calibri" w:cs="Calibri"/>
              </w:rPr>
            </w:pPr>
            <w:r>
              <w:rPr>
                <w:rFonts w:hint="default" w:ascii="Calibri" w:hAnsi="Calibri" w:cs="Calibri"/>
                <w:sz w:val="20"/>
              </w:rPr>
              <w:t>Session</w:t>
            </w:r>
          </w:p>
        </w:tc>
      </w:tr>
      <w:tr w14:paraId="4FCC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79E8448B">
            <w:pPr>
              <w:spacing w:after="0" w:line="240" w:lineRule="auto"/>
              <w:rPr>
                <w:rFonts w:hint="default" w:ascii="Calibri" w:hAnsi="Calibri" w:cs="Calibri"/>
              </w:rPr>
            </w:pPr>
            <w:r>
              <w:rPr>
                <w:rFonts w:hint="default" w:ascii="Calibri" w:hAnsi="Calibri" w:cs="Calibri"/>
                <w:sz w:val="20"/>
              </w:rPr>
              <w:t>POST</w:t>
            </w:r>
          </w:p>
        </w:tc>
        <w:tc>
          <w:tcPr>
            <w:tcW w:w="2280" w:type="dxa"/>
          </w:tcPr>
          <w:p w14:paraId="765DE92C">
            <w:pPr>
              <w:spacing w:after="0" w:line="240" w:lineRule="auto"/>
              <w:rPr>
                <w:rFonts w:hint="default" w:ascii="Calibri" w:hAnsi="Calibri" w:cs="Calibri"/>
              </w:rPr>
            </w:pPr>
            <w:r>
              <w:rPr>
                <w:rFonts w:hint="default" w:ascii="Calibri" w:hAnsi="Calibri" w:cs="Calibri"/>
                <w:sz w:val="20"/>
              </w:rPr>
              <w:t>/cameras</w:t>
            </w:r>
          </w:p>
        </w:tc>
        <w:tc>
          <w:tcPr>
            <w:tcW w:w="2280" w:type="dxa"/>
          </w:tcPr>
          <w:p w14:paraId="62C79E2C">
            <w:pPr>
              <w:spacing w:after="0" w:line="240" w:lineRule="auto"/>
              <w:rPr>
                <w:rFonts w:hint="default" w:ascii="Calibri" w:hAnsi="Calibri" w:cs="Calibri"/>
              </w:rPr>
            </w:pPr>
            <w:r>
              <w:rPr>
                <w:rFonts w:hint="default" w:ascii="Calibri" w:hAnsi="Calibri" w:cs="Calibri"/>
                <w:sz w:val="20"/>
              </w:rPr>
              <w:t>Crée une caméra</w:t>
            </w:r>
          </w:p>
        </w:tc>
        <w:tc>
          <w:tcPr>
            <w:tcW w:w="2280" w:type="dxa"/>
          </w:tcPr>
          <w:p w14:paraId="1A4B6F7A">
            <w:pPr>
              <w:spacing w:after="0" w:line="240" w:lineRule="auto"/>
              <w:rPr>
                <w:rFonts w:hint="default" w:ascii="Calibri" w:hAnsi="Calibri" w:cs="Calibri"/>
              </w:rPr>
            </w:pPr>
            <w:r>
              <w:rPr>
                <w:rFonts w:hint="default" w:ascii="Calibri" w:hAnsi="Calibri" w:cs="Calibri"/>
                <w:sz w:val="20"/>
              </w:rPr>
              <w:t>Session</w:t>
            </w:r>
          </w:p>
        </w:tc>
      </w:tr>
      <w:tr w14:paraId="5461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32F9897B">
            <w:pPr>
              <w:spacing w:after="0" w:line="240" w:lineRule="auto"/>
              <w:rPr>
                <w:rFonts w:hint="default" w:ascii="Calibri" w:hAnsi="Calibri" w:cs="Calibri"/>
              </w:rPr>
            </w:pPr>
            <w:r>
              <w:rPr>
                <w:rFonts w:hint="default" w:ascii="Calibri" w:hAnsi="Calibri" w:cs="Calibri"/>
                <w:sz w:val="20"/>
              </w:rPr>
              <w:t>DELETE</w:t>
            </w:r>
          </w:p>
        </w:tc>
        <w:tc>
          <w:tcPr>
            <w:tcW w:w="2280" w:type="dxa"/>
          </w:tcPr>
          <w:p w14:paraId="0391FB89">
            <w:pPr>
              <w:spacing w:after="0" w:line="240" w:lineRule="auto"/>
              <w:rPr>
                <w:rFonts w:hint="default" w:ascii="Calibri" w:hAnsi="Calibri" w:cs="Calibri"/>
              </w:rPr>
            </w:pPr>
            <w:r>
              <w:rPr>
                <w:rFonts w:hint="default" w:ascii="Calibri" w:hAnsi="Calibri" w:cs="Calibri"/>
                <w:sz w:val="20"/>
              </w:rPr>
              <w:t>/cameras/:id</w:t>
            </w:r>
          </w:p>
        </w:tc>
        <w:tc>
          <w:tcPr>
            <w:tcW w:w="2280" w:type="dxa"/>
          </w:tcPr>
          <w:p w14:paraId="67440C42">
            <w:pPr>
              <w:spacing w:after="0" w:line="240" w:lineRule="auto"/>
              <w:rPr>
                <w:rFonts w:hint="default" w:ascii="Calibri" w:hAnsi="Calibri" w:cs="Calibri"/>
              </w:rPr>
            </w:pPr>
            <w:r>
              <w:rPr>
                <w:rFonts w:hint="default" w:ascii="Calibri" w:hAnsi="Calibri" w:cs="Calibri"/>
                <w:sz w:val="20"/>
              </w:rPr>
              <w:t>Supprime caméra + retire des équipes</w:t>
            </w:r>
          </w:p>
        </w:tc>
        <w:tc>
          <w:tcPr>
            <w:tcW w:w="2280" w:type="dxa"/>
          </w:tcPr>
          <w:p w14:paraId="2611AA58">
            <w:pPr>
              <w:spacing w:after="0" w:line="240" w:lineRule="auto"/>
              <w:rPr>
                <w:rFonts w:hint="default" w:ascii="Calibri" w:hAnsi="Calibri" w:cs="Calibri"/>
              </w:rPr>
            </w:pPr>
            <w:r>
              <w:rPr>
                <w:rFonts w:hint="default" w:ascii="Calibri" w:hAnsi="Calibri" w:cs="Calibri"/>
                <w:sz w:val="20"/>
              </w:rPr>
              <w:t>Session</w:t>
            </w:r>
          </w:p>
        </w:tc>
      </w:tr>
      <w:tr w14:paraId="4C46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094E5C16">
            <w:pPr>
              <w:spacing w:after="0" w:line="240" w:lineRule="auto"/>
              <w:rPr>
                <w:rFonts w:hint="default" w:ascii="Calibri" w:hAnsi="Calibri" w:cs="Calibri"/>
              </w:rPr>
            </w:pPr>
            <w:r>
              <w:rPr>
                <w:rFonts w:hint="default" w:ascii="Calibri" w:hAnsi="Calibri" w:cs="Calibri"/>
                <w:sz w:val="20"/>
              </w:rPr>
              <w:t>GET</w:t>
            </w:r>
          </w:p>
        </w:tc>
        <w:tc>
          <w:tcPr>
            <w:tcW w:w="2280" w:type="dxa"/>
          </w:tcPr>
          <w:p w14:paraId="000AE649">
            <w:pPr>
              <w:spacing w:after="0" w:line="240" w:lineRule="auto"/>
              <w:rPr>
                <w:rFonts w:hint="default" w:ascii="Calibri" w:hAnsi="Calibri" w:cs="Calibri"/>
              </w:rPr>
            </w:pPr>
            <w:r>
              <w:rPr>
                <w:rFonts w:hint="default" w:ascii="Calibri" w:hAnsi="Calibri" w:cs="Calibri"/>
                <w:sz w:val="20"/>
              </w:rPr>
              <w:t>/generate-report</w:t>
            </w:r>
          </w:p>
        </w:tc>
        <w:tc>
          <w:tcPr>
            <w:tcW w:w="2280" w:type="dxa"/>
          </w:tcPr>
          <w:p w14:paraId="7498C9B5">
            <w:pPr>
              <w:spacing w:after="0" w:line="240" w:lineRule="auto"/>
              <w:rPr>
                <w:rFonts w:hint="default" w:ascii="Calibri" w:hAnsi="Calibri" w:cs="Calibri"/>
              </w:rPr>
            </w:pPr>
            <w:r>
              <w:rPr>
                <w:rFonts w:hint="default" w:ascii="Calibri" w:hAnsi="Calibri" w:cs="Calibri"/>
                <w:sz w:val="20"/>
              </w:rPr>
              <w:t>Génère CSV ou PDF + résumé Ollama</w:t>
            </w:r>
          </w:p>
        </w:tc>
        <w:tc>
          <w:tcPr>
            <w:tcW w:w="2280" w:type="dxa"/>
          </w:tcPr>
          <w:p w14:paraId="200F8CDD">
            <w:pPr>
              <w:spacing w:after="0" w:line="240" w:lineRule="auto"/>
              <w:rPr>
                <w:rFonts w:hint="default" w:ascii="Calibri" w:hAnsi="Calibri" w:cs="Calibri"/>
              </w:rPr>
            </w:pPr>
            <w:r>
              <w:rPr>
                <w:rFonts w:hint="default" w:ascii="Calibri" w:hAnsi="Calibri" w:cs="Calibri"/>
                <w:sz w:val="20"/>
              </w:rPr>
              <w:t>Session</w:t>
            </w:r>
          </w:p>
        </w:tc>
      </w:tr>
      <w:tr w14:paraId="4802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449777CA">
            <w:pPr>
              <w:spacing w:after="0" w:line="240" w:lineRule="auto"/>
              <w:rPr>
                <w:rFonts w:hint="default" w:ascii="Calibri" w:hAnsi="Calibri" w:cs="Calibri"/>
              </w:rPr>
            </w:pPr>
            <w:r>
              <w:rPr>
                <w:rFonts w:hint="default" w:ascii="Calibri" w:hAnsi="Calibri" w:cs="Calibri"/>
                <w:sz w:val="20"/>
              </w:rPr>
              <w:t>GET</w:t>
            </w:r>
          </w:p>
        </w:tc>
        <w:tc>
          <w:tcPr>
            <w:tcW w:w="2280" w:type="dxa"/>
          </w:tcPr>
          <w:p w14:paraId="57160AD3">
            <w:pPr>
              <w:spacing w:after="0" w:line="240" w:lineRule="auto"/>
              <w:rPr>
                <w:rFonts w:hint="default" w:ascii="Calibri" w:hAnsi="Calibri" w:cs="Calibri"/>
              </w:rPr>
            </w:pPr>
            <w:r>
              <w:rPr>
                <w:rFonts w:hint="default" w:ascii="Calibri" w:hAnsi="Calibri" w:cs="Calibri"/>
                <w:sz w:val="20"/>
              </w:rPr>
              <w:t>/stats/monthly</w:t>
            </w:r>
          </w:p>
        </w:tc>
        <w:tc>
          <w:tcPr>
            <w:tcW w:w="2280" w:type="dxa"/>
          </w:tcPr>
          <w:p w14:paraId="53AD87D7">
            <w:pPr>
              <w:spacing w:after="0" w:line="240" w:lineRule="auto"/>
              <w:rPr>
                <w:rFonts w:hint="default" w:ascii="Calibri" w:hAnsi="Calibri" w:cs="Calibri"/>
              </w:rPr>
            </w:pPr>
            <w:r>
              <w:rPr>
                <w:rFonts w:hint="default" w:ascii="Calibri" w:hAnsi="Calibri" w:cs="Calibri"/>
                <w:sz w:val="20"/>
              </w:rPr>
              <w:t>Agrégation MongoDB 30 jours</w:t>
            </w:r>
          </w:p>
        </w:tc>
        <w:tc>
          <w:tcPr>
            <w:tcW w:w="2280" w:type="dxa"/>
          </w:tcPr>
          <w:p w14:paraId="11DFB6A0">
            <w:pPr>
              <w:spacing w:after="0" w:line="240" w:lineRule="auto"/>
              <w:rPr>
                <w:rFonts w:hint="default" w:ascii="Calibri" w:hAnsi="Calibri" w:cs="Calibri"/>
              </w:rPr>
            </w:pPr>
            <w:r>
              <w:rPr>
                <w:rFonts w:hint="default" w:ascii="Calibri" w:hAnsi="Calibri" w:cs="Calibri"/>
                <w:sz w:val="20"/>
              </w:rPr>
              <w:t>Session</w:t>
            </w:r>
          </w:p>
        </w:tc>
      </w:tr>
      <w:tr w14:paraId="4EE2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2839E81A">
            <w:pPr>
              <w:spacing w:after="0" w:line="240" w:lineRule="auto"/>
              <w:rPr>
                <w:rFonts w:hint="default" w:ascii="Calibri" w:hAnsi="Calibri" w:cs="Calibri"/>
              </w:rPr>
            </w:pPr>
            <w:r>
              <w:rPr>
                <w:rFonts w:hint="default" w:ascii="Calibri" w:hAnsi="Calibri" w:cs="Calibri"/>
                <w:sz w:val="20"/>
              </w:rPr>
              <w:t>GET</w:t>
            </w:r>
          </w:p>
        </w:tc>
        <w:tc>
          <w:tcPr>
            <w:tcW w:w="2280" w:type="dxa"/>
          </w:tcPr>
          <w:p w14:paraId="3B8E9B59">
            <w:pPr>
              <w:spacing w:after="0" w:line="240" w:lineRule="auto"/>
              <w:rPr>
                <w:rFonts w:hint="default" w:ascii="Calibri" w:hAnsi="Calibri" w:cs="Calibri"/>
              </w:rPr>
            </w:pPr>
            <w:r>
              <w:rPr>
                <w:rFonts w:hint="default" w:ascii="Calibri" w:hAnsi="Calibri" w:cs="Calibri"/>
                <w:sz w:val="20"/>
              </w:rPr>
              <w:t>/alerts/count</w:t>
            </w:r>
          </w:p>
        </w:tc>
        <w:tc>
          <w:tcPr>
            <w:tcW w:w="2280" w:type="dxa"/>
          </w:tcPr>
          <w:p w14:paraId="0850B520">
            <w:pPr>
              <w:spacing w:after="0" w:line="240" w:lineRule="auto"/>
              <w:rPr>
                <w:rFonts w:hint="default" w:ascii="Calibri" w:hAnsi="Calibri" w:cs="Calibri"/>
              </w:rPr>
            </w:pPr>
            <w:r>
              <w:rPr>
                <w:rFonts w:hint="default" w:ascii="Calibri" w:hAnsi="Calibri" w:cs="Calibri"/>
                <w:sz w:val="20"/>
              </w:rPr>
              <w:t>Nombre d'alertes actives</w:t>
            </w:r>
          </w:p>
        </w:tc>
        <w:tc>
          <w:tcPr>
            <w:tcW w:w="2280" w:type="dxa"/>
          </w:tcPr>
          <w:p w14:paraId="4E8E9DDC">
            <w:pPr>
              <w:spacing w:after="0" w:line="240" w:lineRule="auto"/>
              <w:rPr>
                <w:rFonts w:hint="default" w:ascii="Calibri" w:hAnsi="Calibri" w:cs="Calibri"/>
              </w:rPr>
            </w:pPr>
            <w:r>
              <w:rPr>
                <w:rFonts w:hint="default" w:ascii="Calibri" w:hAnsi="Calibri" w:cs="Calibri"/>
                <w:sz w:val="20"/>
              </w:rPr>
              <w:t>Session</w:t>
            </w:r>
          </w:p>
        </w:tc>
      </w:tr>
      <w:tr w14:paraId="7DF69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0F7859F4">
            <w:pPr>
              <w:spacing w:after="0" w:line="240" w:lineRule="auto"/>
              <w:rPr>
                <w:rFonts w:hint="default" w:ascii="Calibri" w:hAnsi="Calibri" w:cs="Calibri"/>
              </w:rPr>
            </w:pPr>
            <w:r>
              <w:rPr>
                <w:rFonts w:hint="default" w:ascii="Calibri" w:hAnsi="Calibri" w:cs="Calibri"/>
                <w:sz w:val="20"/>
              </w:rPr>
              <w:t>GET</w:t>
            </w:r>
          </w:p>
        </w:tc>
        <w:tc>
          <w:tcPr>
            <w:tcW w:w="2280" w:type="dxa"/>
          </w:tcPr>
          <w:p w14:paraId="44D3EF81">
            <w:pPr>
              <w:spacing w:after="0" w:line="240" w:lineRule="auto"/>
              <w:rPr>
                <w:rFonts w:hint="default" w:ascii="Calibri" w:hAnsi="Calibri" w:cs="Calibri"/>
              </w:rPr>
            </w:pPr>
            <w:r>
              <w:rPr>
                <w:rFonts w:hint="default" w:ascii="Calibri" w:hAnsi="Calibri" w:cs="Calibri"/>
                <w:sz w:val="20"/>
              </w:rPr>
              <w:t>/alerts/recent</w:t>
            </w:r>
          </w:p>
        </w:tc>
        <w:tc>
          <w:tcPr>
            <w:tcW w:w="2280" w:type="dxa"/>
          </w:tcPr>
          <w:p w14:paraId="112093AF">
            <w:pPr>
              <w:spacing w:after="0" w:line="240" w:lineRule="auto"/>
              <w:rPr>
                <w:rFonts w:hint="default" w:ascii="Calibri" w:hAnsi="Calibri" w:cs="Calibri"/>
              </w:rPr>
            </w:pPr>
            <w:r>
              <w:rPr>
                <w:rFonts w:hint="default" w:ascii="Calibri" w:hAnsi="Calibri" w:cs="Calibri"/>
                <w:sz w:val="20"/>
              </w:rPr>
              <w:t>5 dernières alertes</w:t>
            </w:r>
          </w:p>
        </w:tc>
        <w:tc>
          <w:tcPr>
            <w:tcW w:w="2280" w:type="dxa"/>
          </w:tcPr>
          <w:p w14:paraId="7D1274F8">
            <w:pPr>
              <w:spacing w:after="0" w:line="240" w:lineRule="auto"/>
              <w:rPr>
                <w:rFonts w:hint="default" w:ascii="Calibri" w:hAnsi="Calibri" w:cs="Calibri"/>
              </w:rPr>
            </w:pPr>
            <w:r>
              <w:rPr>
                <w:rFonts w:hint="default" w:ascii="Calibri" w:hAnsi="Calibri" w:cs="Calibri"/>
                <w:sz w:val="20"/>
              </w:rPr>
              <w:t>Session</w:t>
            </w:r>
          </w:p>
        </w:tc>
      </w:tr>
      <w:tr w14:paraId="6E9D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532EF9FE">
            <w:pPr>
              <w:spacing w:after="0" w:line="240" w:lineRule="auto"/>
              <w:rPr>
                <w:rFonts w:hint="default" w:ascii="Calibri" w:hAnsi="Calibri" w:cs="Calibri"/>
              </w:rPr>
            </w:pPr>
            <w:r>
              <w:rPr>
                <w:rFonts w:hint="default" w:ascii="Calibri" w:hAnsi="Calibri" w:cs="Calibri"/>
                <w:sz w:val="20"/>
              </w:rPr>
              <w:t>GET</w:t>
            </w:r>
          </w:p>
        </w:tc>
        <w:tc>
          <w:tcPr>
            <w:tcW w:w="2280" w:type="dxa"/>
          </w:tcPr>
          <w:p w14:paraId="27E41DA1">
            <w:pPr>
              <w:spacing w:after="0" w:line="240" w:lineRule="auto"/>
              <w:rPr>
                <w:rFonts w:hint="default" w:ascii="Calibri" w:hAnsi="Calibri" w:cs="Calibri"/>
              </w:rPr>
            </w:pPr>
            <w:r>
              <w:rPr>
                <w:rFonts w:hint="default" w:ascii="Calibri" w:hAnsi="Calibri" w:cs="Calibri"/>
                <w:sz w:val="20"/>
              </w:rPr>
              <w:t>/stops</w:t>
            </w:r>
          </w:p>
        </w:tc>
        <w:tc>
          <w:tcPr>
            <w:tcW w:w="2280" w:type="dxa"/>
          </w:tcPr>
          <w:p w14:paraId="0D15BCBC">
            <w:pPr>
              <w:spacing w:after="0" w:line="240" w:lineRule="auto"/>
              <w:rPr>
                <w:rFonts w:hint="default" w:ascii="Calibri" w:hAnsi="Calibri" w:cs="Calibri"/>
              </w:rPr>
            </w:pPr>
            <w:r>
              <w:rPr>
                <w:rFonts w:hint="default" w:ascii="Calibri" w:hAnsi="Calibri" w:cs="Calibri"/>
                <w:sz w:val="20"/>
              </w:rPr>
              <w:t>Liste des arrêts enregistrés</w:t>
            </w:r>
          </w:p>
        </w:tc>
        <w:tc>
          <w:tcPr>
            <w:tcW w:w="2280" w:type="dxa"/>
          </w:tcPr>
          <w:p w14:paraId="27E1F2E5">
            <w:pPr>
              <w:spacing w:after="0" w:line="240" w:lineRule="auto"/>
              <w:rPr>
                <w:rFonts w:hint="default" w:ascii="Calibri" w:hAnsi="Calibri" w:cs="Calibri"/>
              </w:rPr>
            </w:pPr>
            <w:r>
              <w:rPr>
                <w:rFonts w:hint="default" w:ascii="Calibri" w:hAnsi="Calibri" w:cs="Calibri"/>
                <w:sz w:val="20"/>
              </w:rPr>
              <w:t>Session</w:t>
            </w:r>
          </w:p>
        </w:tc>
      </w:tr>
      <w:tr w14:paraId="1898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32FB64DB">
            <w:pPr>
              <w:spacing w:after="0" w:line="240" w:lineRule="auto"/>
              <w:rPr>
                <w:rFonts w:hint="default" w:ascii="Calibri" w:hAnsi="Calibri" w:cs="Calibri"/>
              </w:rPr>
            </w:pPr>
            <w:r>
              <w:rPr>
                <w:rFonts w:hint="default" w:ascii="Calibri" w:hAnsi="Calibri" w:cs="Calibri"/>
                <w:sz w:val="20"/>
              </w:rPr>
              <w:t>POST</w:t>
            </w:r>
          </w:p>
        </w:tc>
        <w:tc>
          <w:tcPr>
            <w:tcW w:w="2280" w:type="dxa"/>
          </w:tcPr>
          <w:p w14:paraId="0177003E">
            <w:pPr>
              <w:spacing w:after="0" w:line="240" w:lineRule="auto"/>
              <w:rPr>
                <w:rFonts w:hint="default" w:ascii="Calibri" w:hAnsi="Calibri" w:cs="Calibri"/>
              </w:rPr>
            </w:pPr>
            <w:r>
              <w:rPr>
                <w:rFonts w:hint="default" w:ascii="Calibri" w:hAnsi="Calibri" w:cs="Calibri"/>
                <w:sz w:val="20"/>
              </w:rPr>
              <w:t>/stops</w:t>
            </w:r>
          </w:p>
        </w:tc>
        <w:tc>
          <w:tcPr>
            <w:tcW w:w="2280" w:type="dxa"/>
          </w:tcPr>
          <w:p w14:paraId="1C73F648">
            <w:pPr>
              <w:spacing w:after="0" w:line="240" w:lineRule="auto"/>
              <w:rPr>
                <w:rFonts w:hint="default" w:ascii="Calibri" w:hAnsi="Calibri" w:cs="Calibri"/>
              </w:rPr>
            </w:pPr>
            <w:r>
              <w:rPr>
                <w:rFonts w:hint="default" w:ascii="Calibri" w:hAnsi="Calibri" w:cs="Calibri"/>
                <w:sz w:val="20"/>
              </w:rPr>
              <w:t>Enregistre un nouvel arrêt</w:t>
            </w:r>
          </w:p>
        </w:tc>
        <w:tc>
          <w:tcPr>
            <w:tcW w:w="2280" w:type="dxa"/>
          </w:tcPr>
          <w:p w14:paraId="76184D41">
            <w:pPr>
              <w:spacing w:after="0" w:line="240" w:lineRule="auto"/>
              <w:rPr>
                <w:rFonts w:hint="default" w:ascii="Calibri" w:hAnsi="Calibri" w:cs="Calibri"/>
              </w:rPr>
            </w:pPr>
            <w:r>
              <w:rPr>
                <w:rFonts w:hint="default" w:ascii="Calibri" w:hAnsi="Calibri" w:cs="Calibri"/>
                <w:sz w:val="20"/>
              </w:rPr>
              <w:t>Session</w:t>
            </w:r>
          </w:p>
        </w:tc>
      </w:tr>
      <w:tr w14:paraId="1EF5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6260FEE6">
            <w:pPr>
              <w:spacing w:after="0" w:line="240" w:lineRule="auto"/>
              <w:rPr>
                <w:rFonts w:hint="default" w:ascii="Calibri" w:hAnsi="Calibri" w:cs="Calibri"/>
              </w:rPr>
            </w:pPr>
            <w:r>
              <w:rPr>
                <w:rFonts w:hint="default" w:ascii="Calibri" w:hAnsi="Calibri" w:cs="Calibri"/>
                <w:sz w:val="20"/>
              </w:rPr>
              <w:t>PUT</w:t>
            </w:r>
          </w:p>
        </w:tc>
        <w:tc>
          <w:tcPr>
            <w:tcW w:w="2280" w:type="dxa"/>
          </w:tcPr>
          <w:p w14:paraId="0E7BF35C">
            <w:pPr>
              <w:spacing w:after="0" w:line="240" w:lineRule="auto"/>
              <w:rPr>
                <w:rFonts w:hint="default" w:ascii="Calibri" w:hAnsi="Calibri" w:cs="Calibri"/>
              </w:rPr>
            </w:pPr>
            <w:r>
              <w:rPr>
                <w:rFonts w:hint="default" w:ascii="Calibri" w:hAnsi="Calibri" w:cs="Calibri"/>
                <w:sz w:val="20"/>
              </w:rPr>
              <w:t>/stops/:id</w:t>
            </w:r>
          </w:p>
        </w:tc>
        <w:tc>
          <w:tcPr>
            <w:tcW w:w="2280" w:type="dxa"/>
          </w:tcPr>
          <w:p w14:paraId="37AB9F0D">
            <w:pPr>
              <w:spacing w:after="0" w:line="240" w:lineRule="auto"/>
              <w:rPr>
                <w:rFonts w:hint="default" w:ascii="Calibri" w:hAnsi="Calibri" w:cs="Calibri"/>
              </w:rPr>
            </w:pPr>
            <w:r>
              <w:rPr>
                <w:rFonts w:hint="default" w:ascii="Calibri" w:hAnsi="Calibri" w:cs="Calibri"/>
                <w:sz w:val="20"/>
              </w:rPr>
              <w:t>Modifie un arrêt</w:t>
            </w:r>
          </w:p>
        </w:tc>
        <w:tc>
          <w:tcPr>
            <w:tcW w:w="2280" w:type="dxa"/>
          </w:tcPr>
          <w:p w14:paraId="1B2BBF50">
            <w:pPr>
              <w:spacing w:after="0" w:line="240" w:lineRule="auto"/>
              <w:rPr>
                <w:rFonts w:hint="default" w:ascii="Calibri" w:hAnsi="Calibri" w:cs="Calibri"/>
              </w:rPr>
            </w:pPr>
            <w:r>
              <w:rPr>
                <w:rFonts w:hint="default" w:ascii="Calibri" w:hAnsi="Calibri" w:cs="Calibri"/>
                <w:sz w:val="20"/>
              </w:rPr>
              <w:t>Session</w:t>
            </w:r>
          </w:p>
        </w:tc>
      </w:tr>
      <w:tr w14:paraId="0002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FFF7ED"/>
          </w:tcPr>
          <w:p w14:paraId="37FCFF2D">
            <w:pPr>
              <w:spacing w:after="0" w:line="240" w:lineRule="auto"/>
              <w:rPr>
                <w:rFonts w:hint="default" w:ascii="Calibri" w:hAnsi="Calibri" w:cs="Calibri"/>
              </w:rPr>
            </w:pPr>
            <w:r>
              <w:rPr>
                <w:rFonts w:hint="default" w:ascii="Calibri" w:hAnsi="Calibri" w:cs="Calibri"/>
                <w:sz w:val="20"/>
              </w:rPr>
              <w:t>DELETE</w:t>
            </w:r>
          </w:p>
        </w:tc>
        <w:tc>
          <w:tcPr>
            <w:tcW w:w="2280" w:type="dxa"/>
          </w:tcPr>
          <w:p w14:paraId="7FD48DCC">
            <w:pPr>
              <w:spacing w:after="0" w:line="240" w:lineRule="auto"/>
              <w:rPr>
                <w:rFonts w:hint="default" w:ascii="Calibri" w:hAnsi="Calibri" w:cs="Calibri"/>
              </w:rPr>
            </w:pPr>
            <w:r>
              <w:rPr>
                <w:rFonts w:hint="default" w:ascii="Calibri" w:hAnsi="Calibri" w:cs="Calibri"/>
                <w:sz w:val="20"/>
              </w:rPr>
              <w:t>/stops/:id</w:t>
            </w:r>
          </w:p>
        </w:tc>
        <w:tc>
          <w:tcPr>
            <w:tcW w:w="2280" w:type="dxa"/>
          </w:tcPr>
          <w:p w14:paraId="6A9E130B">
            <w:pPr>
              <w:spacing w:after="0" w:line="240" w:lineRule="auto"/>
              <w:rPr>
                <w:rFonts w:hint="default" w:ascii="Calibri" w:hAnsi="Calibri" w:cs="Calibri"/>
              </w:rPr>
            </w:pPr>
            <w:r>
              <w:rPr>
                <w:rFonts w:hint="default" w:ascii="Calibri" w:hAnsi="Calibri" w:cs="Calibri"/>
                <w:sz w:val="20"/>
              </w:rPr>
              <w:t>Supprime un arrêt</w:t>
            </w:r>
          </w:p>
        </w:tc>
        <w:tc>
          <w:tcPr>
            <w:tcW w:w="2280" w:type="dxa"/>
          </w:tcPr>
          <w:p w14:paraId="17C3956A">
            <w:pPr>
              <w:spacing w:after="0" w:line="240" w:lineRule="auto"/>
              <w:rPr>
                <w:rFonts w:hint="default" w:ascii="Calibri" w:hAnsi="Calibri" w:cs="Calibri"/>
              </w:rPr>
            </w:pPr>
            <w:r>
              <w:rPr>
                <w:rFonts w:hint="default" w:ascii="Calibri" w:hAnsi="Calibri" w:cs="Calibri"/>
                <w:sz w:val="20"/>
              </w:rPr>
              <w:t>Session</w:t>
            </w:r>
          </w:p>
        </w:tc>
      </w:tr>
    </w:tbl>
    <w:p w14:paraId="09E056EE">
      <w:pPr>
        <w:rPr>
          <w:rFonts w:hint="default" w:ascii="Calibri" w:hAnsi="Calibri" w:cs="Calibri"/>
        </w:rPr>
      </w:pPr>
    </w:p>
    <w:p w14:paraId="05124E4B">
      <w:pPr>
        <w:pStyle w:val="3"/>
        <w:ind w:left="720" w:leftChars="0" w:firstLine="720" w:firstLineChars="0"/>
        <w:jc w:val="left"/>
        <w:rPr>
          <w:rFonts w:hint="default" w:ascii="Calibri" w:hAnsi="Calibri" w:cs="Calibri"/>
        </w:rPr>
      </w:pPr>
      <w:r>
        <w:rPr>
          <w:rFonts w:hint="default" w:ascii="Calibri" w:hAnsi="Calibri" w:cs="Calibri"/>
          <w:color w:val="2E74B5"/>
        </w:rPr>
        <w:t>VI.3 Génération de rapports (CSV/PDF)</w:t>
      </w:r>
    </w:p>
    <w:p w14:paraId="5D2E1782">
      <w:pPr>
        <w:spacing w:before="40" w:after="120"/>
        <w:jc w:val="both"/>
        <w:rPr>
          <w:rFonts w:hint="default" w:ascii="Calibri" w:hAnsi="Calibri" w:cs="Calibri"/>
        </w:rPr>
      </w:pPr>
      <w:r>
        <w:rPr>
          <w:rFonts w:hint="default" w:ascii="Calibri" w:hAnsi="Calibri" w:cs="Calibri"/>
          <w:b w:val="0"/>
          <w:i w:val="0"/>
          <w:sz w:val="22"/>
        </w:rPr>
        <w:t>L'endpoint GET /generate-report supporte deux formats de sortie. Le backend récupère tous les scans, équipes et caméras, puis contacte Ollama pour générer un résumé analytique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27DF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B3A6B" w:sz="12" w:space="0"/>
              <w:left w:val="single" w:color="1B3A6B" w:sz="12" w:space="0"/>
              <w:bottom w:val="single" w:color="1B3A6B" w:sz="4" w:space="0"/>
              <w:right w:val="single" w:color="1B3A6B" w:sz="4" w:space="0"/>
            </w:tcBorders>
            <w:shd w:val="clear" w:color="auto" w:fill="EBF3FA"/>
          </w:tcPr>
          <w:p w14:paraId="0761A6ED">
            <w:pPr>
              <w:spacing w:after="0" w:line="240" w:lineRule="auto"/>
              <w:rPr>
                <w:rFonts w:hint="default" w:ascii="Calibri" w:hAnsi="Calibri" w:cs="Calibri"/>
              </w:rPr>
            </w:pPr>
            <w:r>
              <w:rPr>
                <w:rFonts w:hint="default" w:ascii="Calibri" w:hAnsi="Calibri" w:cs="Calibri"/>
                <w:b/>
                <w:color w:val="1B3A6B"/>
                <w:sz w:val="22"/>
              </w:rPr>
              <w:t xml:space="preserve">   Rapport CSV</w:t>
            </w:r>
          </w:p>
          <w:p w14:paraId="1137DF0E">
            <w:pPr>
              <w:spacing w:after="0" w:line="240" w:lineRule="auto"/>
              <w:rPr>
                <w:rFonts w:hint="default" w:ascii="Calibri" w:hAnsi="Calibri" w:cs="Calibri"/>
              </w:rPr>
            </w:pPr>
            <w:r>
              <w:rPr>
                <w:rFonts w:hint="default" w:ascii="Calibri" w:hAnsi="Calibri" w:cs="Calibri"/>
                <w:color w:val="1E293B"/>
                <w:sz w:val="20"/>
              </w:rPr>
              <w:t>• En-tête BOM UTF-8 pour compatibilité Excel</w:t>
            </w:r>
            <w:r>
              <w:rPr>
                <w:rFonts w:hint="default" w:ascii="Calibri" w:hAnsi="Calibri" w:cs="Calibri"/>
                <w:color w:val="1E293B"/>
                <w:sz w:val="20"/>
              </w:rPr>
              <w:br w:type="textWrapping"/>
            </w:r>
            <w:r>
              <w:rPr>
                <w:rFonts w:hint="default" w:ascii="Calibri" w:hAnsi="Calibri" w:cs="Calibri"/>
                <w:color w:val="1E293B"/>
                <w:sz w:val="20"/>
              </w:rPr>
              <w:t>• Section statistiques : total, date</w:t>
            </w:r>
            <w:r>
              <w:rPr>
                <w:rFonts w:hint="default" w:ascii="Calibri" w:hAnsi="Calibri" w:cs="Calibri"/>
                <w:color w:val="1E293B"/>
                <w:sz w:val="20"/>
              </w:rPr>
              <w:br w:type="textWrapping"/>
            </w:r>
            <w:r>
              <w:rPr>
                <w:rFonts w:hint="default" w:ascii="Calibri" w:hAnsi="Calibri" w:cs="Calibri"/>
                <w:color w:val="1E293B"/>
                <w:sz w:val="20"/>
              </w:rPr>
              <w:t>• Résumé IA Ollama intégré</w:t>
            </w:r>
            <w:r>
              <w:rPr>
                <w:rFonts w:hint="default" w:ascii="Calibri" w:hAnsi="Calibri" w:cs="Calibri"/>
                <w:color w:val="1E293B"/>
                <w:sz w:val="20"/>
              </w:rPr>
              <w:br w:type="textWrapping"/>
            </w:r>
            <w:r>
              <w:rPr>
                <w:rFonts w:hint="default" w:ascii="Calibri" w:hAnsi="Calibri" w:cs="Calibri"/>
                <w:color w:val="1E293B"/>
                <w:sz w:val="20"/>
              </w:rPr>
              <w:t>• Tableau des équipes avec nombre de scans</w:t>
            </w:r>
            <w:r>
              <w:rPr>
                <w:rFonts w:hint="default" w:ascii="Calibri" w:hAnsi="Calibri" w:cs="Calibri"/>
                <w:color w:val="1E293B"/>
                <w:sz w:val="20"/>
              </w:rPr>
              <w:br w:type="textWrapping"/>
            </w:r>
            <w:r>
              <w:rPr>
                <w:rFonts w:hint="default" w:ascii="Calibri" w:hAnsi="Calibri" w:cs="Calibri"/>
                <w:color w:val="1E293B"/>
                <w:sz w:val="20"/>
              </w:rPr>
              <w:t>• Liste complète des conteneurs scannés</w:t>
            </w:r>
          </w:p>
        </w:tc>
      </w:tr>
    </w:tbl>
    <w:p w14:paraId="754E72F0">
      <w:pPr>
        <w:rPr>
          <w:rFonts w:hint="default" w:ascii="Calibri" w:hAnsi="Calibri" w:cs="Calibri"/>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7E91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7C3AED" w:sz="12" w:space="0"/>
              <w:left w:val="single" w:color="7C3AED" w:sz="12" w:space="0"/>
              <w:bottom w:val="single" w:color="7C3AED" w:sz="4" w:space="0"/>
              <w:right w:val="single" w:color="7C3AED" w:sz="4" w:space="0"/>
            </w:tcBorders>
            <w:shd w:val="clear" w:color="auto" w:fill="F5F3FF"/>
          </w:tcPr>
          <w:p w14:paraId="3D2E5C22">
            <w:pPr>
              <w:spacing w:after="0" w:line="240" w:lineRule="auto"/>
              <w:rPr>
                <w:rFonts w:hint="default" w:ascii="Calibri" w:hAnsi="Calibri" w:cs="Calibri"/>
              </w:rPr>
            </w:pPr>
            <w:r>
              <w:rPr>
                <w:rFonts w:hint="default" w:ascii="Calibri" w:hAnsi="Calibri" w:cs="Calibri"/>
                <w:b/>
                <w:color w:val="7C3AED"/>
                <w:sz w:val="22"/>
              </w:rPr>
              <w:t xml:space="preserve">   Rapport PDF (PDFKit)</w:t>
            </w:r>
          </w:p>
          <w:p w14:paraId="4331975B">
            <w:pPr>
              <w:spacing w:after="0" w:line="240" w:lineRule="auto"/>
              <w:rPr>
                <w:rFonts w:hint="default" w:ascii="Calibri" w:hAnsi="Calibri" w:cs="Calibri"/>
              </w:rPr>
            </w:pPr>
            <w:r>
              <w:rPr>
                <w:rFonts w:hint="default" w:ascii="Calibri" w:hAnsi="Calibri" w:cs="Calibri"/>
                <w:color w:val="1E293B"/>
                <w:sz w:val="20"/>
              </w:rPr>
              <w:t>• En-tête avec logo Marsa Maroc (assets/logo2.png)</w:t>
            </w:r>
            <w:r>
              <w:rPr>
                <w:rFonts w:hint="default" w:ascii="Calibri" w:hAnsi="Calibri" w:cs="Calibri"/>
                <w:color w:val="1E293B"/>
                <w:sz w:val="20"/>
              </w:rPr>
              <w:br w:type="textWrapping"/>
            </w:r>
            <w:r>
              <w:rPr>
                <w:rFonts w:hint="default" w:ascii="Calibri" w:hAnsi="Calibri" w:cs="Calibri"/>
                <w:color w:val="1E293B"/>
                <w:sz w:val="20"/>
              </w:rPr>
              <w:t>• Statistiques générales colorées</w:t>
            </w:r>
            <w:r>
              <w:rPr>
                <w:rFonts w:hint="default" w:ascii="Calibri" w:hAnsi="Calibri" w:cs="Calibri"/>
                <w:color w:val="1E293B"/>
                <w:sz w:val="20"/>
              </w:rPr>
              <w:br w:type="textWrapping"/>
            </w:r>
            <w:r>
              <w:rPr>
                <w:rFonts w:hint="default" w:ascii="Calibri" w:hAnsi="Calibri" w:cs="Calibri"/>
                <w:color w:val="1E293B"/>
                <w:sz w:val="20"/>
              </w:rPr>
              <w:t>• Résumé analytique IA (Ollama / Mistral 7B)</w:t>
            </w:r>
            <w:r>
              <w:rPr>
                <w:rFonts w:hint="default" w:ascii="Calibri" w:hAnsi="Calibri" w:cs="Calibri"/>
                <w:color w:val="1E293B"/>
                <w:sz w:val="20"/>
              </w:rPr>
              <w:br w:type="textWrapping"/>
            </w:r>
            <w:r>
              <w:rPr>
                <w:rFonts w:hint="default" w:ascii="Calibri" w:hAnsi="Calibri" w:cs="Calibri"/>
                <w:color w:val="1E293B"/>
                <w:sz w:val="20"/>
              </w:rPr>
              <w:t>• Tableau des équipes avec colonnes alternées</w:t>
            </w:r>
            <w:r>
              <w:rPr>
                <w:rFonts w:hint="default" w:ascii="Calibri" w:hAnsi="Calibri" w:cs="Calibri"/>
                <w:color w:val="1E293B"/>
                <w:sz w:val="20"/>
              </w:rPr>
              <w:br w:type="textWrapping"/>
            </w:r>
            <w:r>
              <w:rPr>
                <w:rFonts w:hint="default" w:ascii="Calibri" w:hAnsi="Calibri" w:cs="Calibri"/>
                <w:color w:val="1E293B"/>
                <w:sz w:val="20"/>
              </w:rPr>
              <w:t>• Tableau paginé des conteneurs (saut de page automatique)</w:t>
            </w:r>
            <w:r>
              <w:rPr>
                <w:rFonts w:hint="default" w:ascii="Calibri" w:hAnsi="Calibri" w:cs="Calibri"/>
                <w:color w:val="1E293B"/>
                <w:sz w:val="20"/>
              </w:rPr>
              <w:br w:type="textWrapping"/>
            </w:r>
            <w:r>
              <w:rPr>
                <w:rFonts w:hint="default" w:ascii="Calibri" w:hAnsi="Calibri" w:cs="Calibri"/>
                <w:color w:val="1E293B"/>
                <w:sz w:val="20"/>
              </w:rPr>
              <w:t>• Design professionnel avec lignes de séparation</w:t>
            </w:r>
          </w:p>
        </w:tc>
      </w:tr>
    </w:tbl>
    <w:p w14:paraId="2CC51FBF">
      <w:pPr>
        <w:rPr>
          <w:rFonts w:hint="default" w:ascii="Calibri" w:hAnsi="Calibri" w:cs="Calibri"/>
        </w:rPr>
      </w:pPr>
    </w:p>
    <w:p w14:paraId="55411967">
      <w:pPr>
        <w:rPr>
          <w:rFonts w:hint="default" w:ascii="Calibri" w:hAnsi="Calibri" w:cs="Calibri"/>
        </w:rPr>
      </w:pPr>
    </w:p>
    <w:p w14:paraId="17C8E6AE">
      <w:pPr>
        <w:rPr>
          <w:rFonts w:hint="default" w:ascii="Calibri" w:hAnsi="Calibri" w:cs="Calibri"/>
          <w:lang w:val="fr-FR"/>
        </w:rPr>
      </w:pPr>
      <w:r>
        <w:rPr>
          <w:rFonts w:hint="default" w:ascii="Calibri" w:hAnsi="Calibri" w:cs="Calibri"/>
          <w:lang w:val="fr-FR"/>
        </w:rPr>
        <w:drawing>
          <wp:inline distT="0" distB="0" distL="114300" distR="114300">
            <wp:extent cx="5784850" cy="4454525"/>
            <wp:effectExtent l="0" t="0" r="6350" b="3175"/>
            <wp:docPr id="18" name="Picture 18" descr="Capture d'écran 2026-03-24 20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pture d'écran 2026-03-24 204038"/>
                    <pic:cNvPicPr>
                      <a:picLocks noChangeAspect="1"/>
                    </pic:cNvPicPr>
                  </pic:nvPicPr>
                  <pic:blipFill>
                    <a:blip r:embed="rId15"/>
                    <a:stretch>
                      <a:fillRect/>
                    </a:stretch>
                  </pic:blipFill>
                  <pic:spPr>
                    <a:xfrm>
                      <a:off x="0" y="0"/>
                      <a:ext cx="5784850" cy="4454525"/>
                    </a:xfrm>
                    <a:prstGeom prst="rect">
                      <a:avLst/>
                    </a:prstGeom>
                  </pic:spPr>
                </pic:pic>
              </a:graphicData>
            </a:graphic>
          </wp:inline>
        </w:drawing>
      </w:r>
    </w:p>
    <w:p w14:paraId="0945D22D">
      <w:pPr>
        <w:keepNext w:val="0"/>
        <w:keepLines w:val="0"/>
        <w:widowControl/>
        <w:suppressLineNumbers w:val="0"/>
        <w:spacing w:before="0" w:beforeAutospacing="1" w:after="0" w:afterAutospacing="1" w:line="273" w:lineRule="auto"/>
        <w:ind w:left="0" w:right="0"/>
        <w:jc w:val="left"/>
        <w:rPr>
          <w:rFonts w:hint="default"/>
          <w:lang w:val="fr-FR"/>
        </w:rPr>
      </w:pP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eastAsia="MS Mincho" w:cs="Calibri"/>
          <w:color w:val="7F7F7F"/>
          <w:kern w:val="0"/>
          <w:sz w:val="24"/>
          <w:szCs w:val="24"/>
          <w:lang w:val="en-US" w:eastAsia="zh-CN" w:bidi="ar"/>
        </w:rPr>
        <w:t xml:space="preserve">Figure </w:t>
      </w:r>
      <w:r>
        <w:rPr>
          <w:rFonts w:hint="default" w:ascii="Calibri" w:hAnsi="Calibri" w:eastAsia="MS Mincho" w:cs="Calibri"/>
          <w:color w:val="7F7F7F"/>
          <w:kern w:val="0"/>
          <w:sz w:val="24"/>
          <w:szCs w:val="24"/>
          <w:lang w:val="fr-FR" w:eastAsia="zh-CN" w:bidi="ar"/>
        </w:rPr>
        <w:t>10</w:t>
      </w:r>
    </w:p>
    <w:p w14:paraId="4AF254FB">
      <w:pPr>
        <w:rPr>
          <w:rFonts w:hint="default" w:ascii="Calibri" w:hAnsi="Calibri" w:cs="Calibri"/>
          <w:lang w:val="fr-FR"/>
        </w:rPr>
      </w:pPr>
    </w:p>
    <w:p w14:paraId="4571155C">
      <w:pPr>
        <w:pStyle w:val="3"/>
        <w:jc w:val="left"/>
        <w:rPr>
          <w:rFonts w:hint="default" w:ascii="Calibri" w:hAnsi="Calibri" w:cs="Calibri"/>
        </w:rPr>
      </w:pPr>
      <w:r>
        <w:rPr>
          <w:rFonts w:hint="default" w:ascii="Calibri" w:hAnsi="Calibri" w:cs="Calibri"/>
          <w:color w:val="2E74B5"/>
        </w:rPr>
        <w:t>VI.4 Gestion des arrêts (Stops)</w:t>
      </w:r>
    </w:p>
    <w:p w14:paraId="40B6AD08">
      <w:pPr>
        <w:spacing w:before="40" w:after="120"/>
        <w:jc w:val="both"/>
        <w:rPr>
          <w:rFonts w:hint="default" w:ascii="Calibri" w:hAnsi="Calibri" w:cs="Calibri"/>
        </w:rPr>
      </w:pPr>
      <w:r>
        <w:rPr>
          <w:rFonts w:hint="default" w:ascii="Calibri" w:hAnsi="Calibri" w:cs="Calibri"/>
          <w:b w:val="0"/>
          <w:i w:val="0"/>
          <w:sz w:val="22"/>
        </w:rPr>
        <w:t>Le module Stops permet le CRUD complet des arrêts opérationnels. Chaque arrêt contient : reason, team_id, team_name, start_time, confirmation_time et status ('active'/'resolved'). L'API expose 4 endpoints (GET/POST/PUT/DELETE) pour la gestion des arrêts, intégrés au tableau de bord frontend.</w:t>
      </w:r>
    </w:p>
    <w:p w14:paraId="4724F95B">
      <w:pPr>
        <w:rPr>
          <w:rFonts w:hint="default" w:ascii="Calibri" w:hAnsi="Calibri" w:cs="Calibri"/>
        </w:rPr>
      </w:pPr>
      <w:r>
        <w:rPr>
          <w:rFonts w:hint="default" w:ascii="Calibri" w:hAnsi="Calibri" w:cs="Calibri"/>
        </w:rPr>
        <w:br w:type="page"/>
      </w:r>
    </w:p>
    <w:p w14:paraId="3F6058C8">
      <w:pPr>
        <w:pStyle w:val="2"/>
        <w:ind w:left="1440" w:leftChars="0" w:firstLine="720" w:firstLineChars="0"/>
        <w:jc w:val="left"/>
        <w:rPr>
          <w:rFonts w:hint="default" w:ascii="Calibri" w:hAnsi="Calibri" w:cs="Calibri"/>
        </w:rPr>
      </w:pPr>
      <w:r>
        <w:rPr>
          <w:rFonts w:hint="default" w:ascii="Calibri" w:hAnsi="Calibri" w:cs="Calibri"/>
          <w:color w:val="1B3A6B"/>
        </w:rPr>
        <w:t>VII. Réalisation — Backend Python / YOLO</w:t>
      </w:r>
    </w:p>
    <w:p w14:paraId="1D708CC1">
      <w:pPr>
        <w:jc w:val="center"/>
        <w:rPr>
          <w:rFonts w:hint="default" w:ascii="Calibri" w:hAnsi="Calibri" w:cs="Calibri"/>
          <w:color w:val="2E74B5"/>
          <w:sz w:val="16"/>
        </w:rPr>
      </w:pPr>
      <w:r>
        <w:rPr>
          <w:rFonts w:hint="default" w:ascii="Calibri" w:hAnsi="Calibri" w:cs="Calibri"/>
          <w:color w:val="2E74B5"/>
          <w:sz w:val="16"/>
        </w:rPr>
        <w:t>────────────────────────────────────────────────────────────</w:t>
      </w:r>
    </w:p>
    <w:p w14:paraId="6DBF5C01">
      <w:pPr>
        <w:jc w:val="center"/>
        <w:rPr>
          <w:rFonts w:hint="default" w:ascii="Calibri" w:hAnsi="Calibri" w:cs="Calibri"/>
          <w:color w:val="2E74B5"/>
          <w:sz w:val="16"/>
          <w:lang w:val="fr-FR"/>
        </w:rPr>
      </w:pPr>
      <w:r>
        <w:rPr>
          <w:rFonts w:hint="default" w:ascii="Calibri" w:hAnsi="Calibri" w:cs="Calibri"/>
          <w:color w:val="2E74B5"/>
          <w:sz w:val="16"/>
          <w:lang w:val="fr-FR"/>
        </w:rPr>
        <w:drawing>
          <wp:inline distT="0" distB="0" distL="114300" distR="114300">
            <wp:extent cx="4349750" cy="1427480"/>
            <wp:effectExtent l="0" t="0" r="12700" b="1270"/>
            <wp:docPr id="20" name="Picture 20" descr="eyecatch-UltralyticsYOLO-1200x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yecatch-UltralyticsYOLO-1200x630"/>
                    <pic:cNvPicPr>
                      <a:picLocks noChangeAspect="1"/>
                    </pic:cNvPicPr>
                  </pic:nvPicPr>
                  <pic:blipFill>
                    <a:blip r:embed="rId16"/>
                    <a:stretch>
                      <a:fillRect/>
                    </a:stretch>
                  </pic:blipFill>
                  <pic:spPr>
                    <a:xfrm>
                      <a:off x="0" y="0"/>
                      <a:ext cx="4349750" cy="1427480"/>
                    </a:xfrm>
                    <a:prstGeom prst="rect">
                      <a:avLst/>
                    </a:prstGeom>
                  </pic:spPr>
                </pic:pic>
              </a:graphicData>
            </a:graphic>
          </wp:inline>
        </w:drawing>
      </w:r>
    </w:p>
    <w:p w14:paraId="04F7046E">
      <w:pPr>
        <w:jc w:val="center"/>
        <w:rPr>
          <w:rFonts w:hint="default" w:ascii="Calibri" w:hAnsi="Calibri" w:cs="Calibri"/>
          <w:color w:val="2E74B5"/>
          <w:sz w:val="16"/>
          <w:lang w:val="fr-FR"/>
        </w:rPr>
      </w:pPr>
      <w:r>
        <w:rPr>
          <w:rFonts w:hint="default" w:ascii="Calibri" w:hAnsi="Calibri" w:cs="Calibri"/>
          <w:color w:val="808080" w:themeColor="background1" w:themeShade="80"/>
          <w:lang w:val="fr-FR"/>
        </w:rPr>
        <w:t>Figure 11</w:t>
      </w:r>
    </w:p>
    <w:p w14:paraId="27A5B186">
      <w:pPr>
        <w:pStyle w:val="3"/>
        <w:jc w:val="left"/>
        <w:rPr>
          <w:rFonts w:hint="default" w:ascii="Calibri" w:hAnsi="Calibri" w:cs="Calibri"/>
        </w:rPr>
      </w:pPr>
      <w:r>
        <w:rPr>
          <w:rFonts w:hint="default" w:ascii="Calibri" w:hAnsi="Calibri" w:cs="Calibri"/>
          <w:color w:val="2E74B5"/>
        </w:rPr>
        <w:t>VII.1 Pipeline de détection YOLOv8</w:t>
      </w:r>
    </w:p>
    <w:p w14:paraId="6A2C9657">
      <w:pPr>
        <w:pStyle w:val="33"/>
        <w:keepNext w:val="0"/>
        <w:keepLines w:val="0"/>
        <w:widowControl/>
        <w:suppressLineNumbers w:val="0"/>
        <w:rPr>
          <w:rFonts w:hint="default" w:ascii="Calibri" w:hAnsi="Calibri" w:cs="Calibri"/>
        </w:rPr>
      </w:pPr>
      <w:r>
        <w:rPr>
          <w:rFonts w:hint="default" w:ascii="Calibri" w:hAnsi="Calibri" w:cs="Calibri"/>
        </w:rPr>
        <w:t>Ultralytics YOLOv8 est la dernière version de la célèbre famille de modèles YOLO (You Only Look Once), conçue pour la détection, la classification et le suivi d’objets en temps réel. Développé par l’entreprise Ultralytics, ce modèle repose sur des techniques avancées d’apprentissage profond (deep learning) et s’appuie principalement sur des réseaux de neurones convolutifs (CNN).</w:t>
      </w:r>
    </w:p>
    <w:p w14:paraId="694A9071">
      <w:pPr>
        <w:pStyle w:val="33"/>
        <w:keepNext w:val="0"/>
        <w:keepLines w:val="0"/>
        <w:widowControl/>
        <w:suppressLineNumbers w:val="0"/>
        <w:rPr>
          <w:rFonts w:hint="default" w:ascii="Calibri" w:hAnsi="Calibri" w:cs="Calibri"/>
          <w:color w:val="2E74B5"/>
        </w:rPr>
      </w:pPr>
      <w:r>
        <w:rPr>
          <w:rFonts w:hint="default" w:ascii="Calibri" w:hAnsi="Calibri" w:cs="Calibri"/>
        </w:rPr>
        <w:t>Le principe fondamental de YOLO consiste à analyser une image en une seule passe (d’où le nom “You Only Look Once”), contrairement aux méthodes traditionnelles qui utilisent plusieurs étapes. Cela permet d’obtenir des performances élevées en termes de rapidité et d’efficacité, ce qui le rend particulièrement adapté aux applications en temps réel, comme la surveillance portuaire ou le suivi de conteneurs.</w:t>
      </w:r>
    </w:p>
    <w:p w14:paraId="2EBD25FC">
      <w:pPr>
        <w:pStyle w:val="3"/>
        <w:jc w:val="left"/>
        <w:rPr>
          <w:rFonts w:hint="default" w:ascii="Calibri" w:hAnsi="Calibri" w:cs="Calibri"/>
        </w:rPr>
      </w:pPr>
      <w:r>
        <w:rPr>
          <w:rFonts w:hint="default" w:ascii="Calibri" w:hAnsi="Calibri" w:cs="Calibri"/>
          <w:color w:val="2E74B5"/>
        </w:rPr>
        <w:t>VII.</w:t>
      </w:r>
      <w:r>
        <w:rPr>
          <w:rFonts w:hint="default" w:ascii="Calibri" w:hAnsi="Calibri" w:cs="Calibri"/>
          <w:color w:val="2E74B5"/>
          <w:lang w:val="fr-FR"/>
        </w:rPr>
        <w:t>2</w:t>
      </w:r>
      <w:r>
        <w:rPr>
          <w:rFonts w:hint="default" w:ascii="Calibri" w:hAnsi="Calibri" w:cs="Calibri"/>
          <w:color w:val="2E74B5"/>
        </w:rPr>
        <w:t xml:space="preserve"> Pipeline de détection YOLOv8</w:t>
      </w:r>
    </w:p>
    <w:p w14:paraId="77E81AEE">
      <w:pPr>
        <w:spacing w:before="40" w:after="120"/>
        <w:jc w:val="both"/>
        <w:rPr>
          <w:rFonts w:hint="default" w:ascii="Calibri" w:hAnsi="Calibri" w:cs="Calibri"/>
          <w:b w:val="0"/>
          <w:i w:val="0"/>
          <w:sz w:val="22"/>
        </w:rPr>
      </w:pPr>
      <w:r>
        <w:rPr>
          <w:rFonts w:hint="default" w:ascii="Calibri" w:hAnsi="Calibri" w:cs="Calibri"/>
          <w:b w:val="0"/>
          <w:i w:val="0"/>
          <w:sz w:val="22"/>
        </w:rPr>
        <w:t>Le composant Python du backend constitue le cœur de l'intelligence artificielle du système. Il embarque un modèle YOLOv8 entraîné sur mesure (fine-tuné) pour détecter spécifiquement les zones de code sur les conteneurs portuaires. Le modèle est intégré dans les caméras que les équipes possèdent sur le terrain.</w:t>
      </w:r>
    </w:p>
    <w:p w14:paraId="6DED089B">
      <w:pPr>
        <w:spacing w:before="40" w:after="120"/>
        <w:jc w:val="both"/>
        <w:rPr>
          <w:rFonts w:hint="default" w:ascii="Calibri" w:hAnsi="Calibri" w:cs="Calibri"/>
          <w:b w:val="0"/>
          <w:i w:val="0"/>
          <w:sz w:val="22"/>
        </w:rPr>
      </w:pPr>
    </w:p>
    <w:p w14:paraId="3909A8AB">
      <w:pPr>
        <w:spacing w:before="40" w:after="120"/>
        <w:jc w:val="both"/>
        <w:rPr>
          <w:rFonts w:hint="default" w:ascii="Calibri" w:hAnsi="Calibri" w:cs="Calibri"/>
          <w:b w:val="0"/>
          <w:i w:val="0"/>
          <w:sz w:val="22"/>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2815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6A34A" w:sz="12" w:space="0"/>
              <w:left w:val="single" w:color="16A34A" w:sz="12" w:space="0"/>
              <w:bottom w:val="single" w:color="16A34A" w:sz="4" w:space="0"/>
              <w:right w:val="single" w:color="16A34A" w:sz="4" w:space="0"/>
            </w:tcBorders>
            <w:shd w:val="clear" w:color="auto" w:fill="F0FDF4"/>
          </w:tcPr>
          <w:p w14:paraId="22A07142">
            <w:pPr>
              <w:spacing w:after="0" w:line="240" w:lineRule="auto"/>
              <w:rPr>
                <w:rFonts w:hint="default" w:ascii="Calibri" w:hAnsi="Calibri" w:cs="Calibri"/>
              </w:rPr>
            </w:pPr>
            <w:r>
              <w:rPr>
                <w:rFonts w:hint="default" w:ascii="Calibri" w:hAnsi="Calibri" w:cs="Calibri"/>
                <w:b/>
                <w:color w:val="16A34A"/>
                <w:sz w:val="22"/>
              </w:rPr>
              <w:t xml:space="preserve">  Architecture du pipeline de détection</w:t>
            </w:r>
          </w:p>
          <w:p w14:paraId="78E9FB5E">
            <w:pPr>
              <w:spacing w:after="0" w:line="240" w:lineRule="auto"/>
              <w:rPr>
                <w:rFonts w:hint="default" w:ascii="Calibri" w:hAnsi="Calibri" w:cs="Calibri"/>
              </w:rPr>
            </w:pPr>
            <w:r>
              <w:rPr>
                <w:rFonts w:hint="default" w:ascii="Calibri" w:hAnsi="Calibri" w:cs="Calibri"/>
                <w:color w:val="1E293B"/>
                <w:sz w:val="20"/>
              </w:rPr>
              <w:t>Caméra terrain (IP ou webcam)</w:t>
            </w:r>
            <w:r>
              <w:rPr>
                <w:rFonts w:hint="default" w:ascii="Calibri" w:hAnsi="Calibri" w:cs="Calibri"/>
                <w:color w:val="1E293B"/>
                <w:sz w:val="20"/>
              </w:rPr>
              <w:br w:type="textWrapping"/>
            </w:r>
            <w:r>
              <w:rPr>
                <w:rFonts w:hint="default" w:ascii="Calibri" w:hAnsi="Calibri" w:cs="Calibri"/>
                <w:color w:val="1E293B"/>
                <w:sz w:val="20"/>
              </w:rPr>
              <w:t xml:space="preserve">    ↓ flux vidéo continu</w:t>
            </w:r>
            <w:r>
              <w:rPr>
                <w:rFonts w:hint="default" w:ascii="Calibri" w:hAnsi="Calibri" w:cs="Calibri"/>
                <w:color w:val="1E293B"/>
                <w:sz w:val="20"/>
              </w:rPr>
              <w:br w:type="textWrapping"/>
            </w:r>
            <w:r>
              <w:rPr>
                <w:rFonts w:hint="default" w:ascii="Calibri" w:hAnsi="Calibri" w:cs="Calibri"/>
                <w:color w:val="1E293B"/>
                <w:sz w:val="20"/>
              </w:rPr>
              <w:t>YOLOv8 (modèle fine-tuné best100.pt / yolo26n.pt)</w:t>
            </w:r>
            <w:r>
              <w:rPr>
                <w:rFonts w:hint="default" w:ascii="Calibri" w:hAnsi="Calibri" w:cs="Calibri"/>
                <w:color w:val="1E293B"/>
                <w:sz w:val="20"/>
              </w:rPr>
              <w:br w:type="textWrapping"/>
            </w:r>
            <w:r>
              <w:rPr>
                <w:rFonts w:hint="default" w:ascii="Calibri" w:hAnsi="Calibri" w:cs="Calibri"/>
                <w:color w:val="1E293B"/>
                <w:sz w:val="20"/>
              </w:rPr>
              <w:t xml:space="preserve">    ↓ détection des zones de code conteneur (bounding boxes)</w:t>
            </w:r>
            <w:r>
              <w:rPr>
                <w:rFonts w:hint="default" w:ascii="Calibri" w:hAnsi="Calibri" w:cs="Calibri"/>
                <w:color w:val="1E293B"/>
                <w:sz w:val="20"/>
              </w:rPr>
              <w:br w:type="textWrapping"/>
            </w:r>
            <w:r>
              <w:rPr>
                <w:rFonts w:hint="default" w:ascii="Calibri" w:hAnsi="Calibri" w:cs="Calibri"/>
                <w:color w:val="1E293B"/>
                <w:sz w:val="20"/>
              </w:rPr>
              <w:t>Crop de la zone détectée</w:t>
            </w:r>
            <w:r>
              <w:rPr>
                <w:rFonts w:hint="default" w:ascii="Calibri" w:hAnsi="Calibri" w:cs="Calibri"/>
                <w:color w:val="1E293B"/>
                <w:sz w:val="20"/>
              </w:rPr>
              <w:br w:type="textWrapping"/>
            </w:r>
            <w:r>
              <w:rPr>
                <w:rFonts w:hint="default" w:ascii="Calibri" w:hAnsi="Calibri" w:cs="Calibri"/>
                <w:color w:val="1E293B"/>
                <w:sz w:val="20"/>
              </w:rPr>
              <w:t xml:space="preserve">    ↓ image recadrée</w:t>
            </w:r>
            <w:r>
              <w:rPr>
                <w:rFonts w:hint="default" w:ascii="Calibri" w:hAnsi="Calibri" w:cs="Calibri"/>
                <w:color w:val="1E293B"/>
                <w:sz w:val="20"/>
              </w:rPr>
              <w:br w:type="textWrapping"/>
            </w:r>
            <w:r>
              <w:rPr>
                <w:rFonts w:hint="default" w:ascii="Calibri" w:hAnsi="Calibri" w:cs="Calibri"/>
                <w:color w:val="1E293B"/>
                <w:sz w:val="20"/>
              </w:rPr>
              <w:t>EasyOCR (reconnaissance de caractères)</w:t>
            </w:r>
            <w:r>
              <w:rPr>
                <w:rFonts w:hint="default" w:ascii="Calibri" w:hAnsi="Calibri" w:cs="Calibri"/>
                <w:color w:val="1E293B"/>
                <w:sz w:val="20"/>
              </w:rPr>
              <w:br w:type="textWrapping"/>
            </w:r>
            <w:r>
              <w:rPr>
                <w:rFonts w:hint="default" w:ascii="Calibri" w:hAnsi="Calibri" w:cs="Calibri"/>
                <w:color w:val="1E293B"/>
                <w:sz w:val="20"/>
              </w:rPr>
              <w:t xml:space="preserve">    ↓ texte brut extrait</w:t>
            </w:r>
            <w:r>
              <w:rPr>
                <w:rFonts w:hint="default" w:ascii="Calibri" w:hAnsi="Calibri" w:cs="Calibri"/>
                <w:color w:val="1E293B"/>
                <w:sz w:val="20"/>
              </w:rPr>
              <w:br w:type="textWrapping"/>
            </w:r>
            <w:r>
              <w:rPr>
                <w:rFonts w:hint="default" w:ascii="Calibri" w:hAnsi="Calibri" w:cs="Calibri"/>
                <w:color w:val="1E293B"/>
                <w:sz w:val="20"/>
              </w:rPr>
              <w:t>Nettoyage regex + fix_iso()</w:t>
            </w:r>
            <w:r>
              <w:rPr>
                <w:rFonts w:hint="default" w:ascii="Calibri" w:hAnsi="Calibri" w:cs="Calibri"/>
                <w:color w:val="1E293B"/>
                <w:sz w:val="20"/>
              </w:rPr>
              <w:br w:type="textWrapping"/>
            </w:r>
            <w:r>
              <w:rPr>
                <w:rFonts w:hint="default" w:ascii="Calibri" w:hAnsi="Calibri" w:cs="Calibri"/>
                <w:color w:val="1E293B"/>
                <w:sz w:val="20"/>
              </w:rPr>
              <w:t xml:space="preserve">    ↓ code conteneur validé (ex: MSCU1234567) + ISO (ex: 22G1)</w:t>
            </w:r>
            <w:r>
              <w:rPr>
                <w:rFonts w:hint="default" w:ascii="Calibri" w:hAnsi="Calibri" w:cs="Calibri"/>
                <w:color w:val="1E293B"/>
                <w:sz w:val="20"/>
              </w:rPr>
              <w:br w:type="textWrapping"/>
            </w:r>
            <w:r>
              <w:rPr>
                <w:rFonts w:hint="default" w:ascii="Calibri" w:hAnsi="Calibri" w:cs="Calibri"/>
                <w:color w:val="1E293B"/>
                <w:sz w:val="20"/>
              </w:rPr>
              <w:t>Envoi HTTP POST vers Backend Node.js (/extract-code)</w:t>
            </w:r>
            <w:r>
              <w:rPr>
                <w:rFonts w:hint="default" w:ascii="Calibri" w:hAnsi="Calibri" w:cs="Calibri"/>
                <w:color w:val="1E293B"/>
                <w:sz w:val="20"/>
              </w:rPr>
              <w:br w:type="textWrapping"/>
            </w:r>
            <w:r>
              <w:rPr>
                <w:rFonts w:hint="default" w:ascii="Calibri" w:hAnsi="Calibri" w:cs="Calibri"/>
                <w:color w:val="1E293B"/>
                <w:sz w:val="20"/>
              </w:rPr>
              <w:t xml:space="preserve">    ↓ enregistrement en MongoDB avec capture d'écran</w:t>
            </w:r>
          </w:p>
        </w:tc>
      </w:tr>
    </w:tbl>
    <w:p w14:paraId="17CA7A9A">
      <w:pPr>
        <w:spacing w:after="0" w:afterAutospacing="0"/>
        <w:rPr>
          <w:rFonts w:hint="default" w:ascii="Calibri" w:hAnsi="Calibri" w:cs="Calibri"/>
        </w:rPr>
      </w:pPr>
      <w:r>
        <w:rPr>
          <w:rFonts w:hint="default" w:ascii="Calibri" w:hAnsi="Calibri" w:cs="Calibri"/>
        </w:rPr>
        <w:drawing>
          <wp:anchor distT="0" distB="0" distL="114300" distR="114300" simplePos="0" relativeHeight="251659264" behindDoc="0" locked="0" layoutInCell="1" allowOverlap="1">
            <wp:simplePos x="0" y="0"/>
            <wp:positionH relativeFrom="column">
              <wp:posOffset>171450</wp:posOffset>
            </wp:positionH>
            <wp:positionV relativeFrom="paragraph">
              <wp:posOffset>-3615055</wp:posOffset>
            </wp:positionV>
            <wp:extent cx="2125980" cy="2914015"/>
            <wp:effectExtent l="0" t="0" r="7620" b="635"/>
            <wp:wrapTopAndBottom/>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2125980" cy="2914015"/>
                    </a:xfrm>
                    <a:prstGeom prst="rect">
                      <a:avLst/>
                    </a:prstGeom>
                    <a:noFill/>
                    <a:ln>
                      <a:noFill/>
                    </a:ln>
                  </pic:spPr>
                </pic:pic>
              </a:graphicData>
            </a:graphic>
          </wp:anchor>
        </w:drawing>
      </w:r>
      <w:r>
        <w:rPr>
          <w:rFonts w:hint="default" w:ascii="Calibri" w:hAnsi="Calibri" w:cs="Calibri"/>
        </w:rPr>
        <w:drawing>
          <wp:anchor distT="0" distB="0" distL="114300" distR="114300" simplePos="0" relativeHeight="251660288" behindDoc="0" locked="0" layoutInCell="1" allowOverlap="1">
            <wp:simplePos x="0" y="0"/>
            <wp:positionH relativeFrom="column">
              <wp:posOffset>3166745</wp:posOffset>
            </wp:positionH>
            <wp:positionV relativeFrom="paragraph">
              <wp:posOffset>-3138805</wp:posOffset>
            </wp:positionV>
            <wp:extent cx="2873375" cy="2910840"/>
            <wp:effectExtent l="0" t="0" r="3175" b="3810"/>
            <wp:wrapTopAndBottom/>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8"/>
                    <a:stretch>
                      <a:fillRect/>
                    </a:stretch>
                  </pic:blipFill>
                  <pic:spPr>
                    <a:xfrm>
                      <a:off x="0" y="0"/>
                      <a:ext cx="2873375" cy="2910840"/>
                    </a:xfrm>
                    <a:prstGeom prst="rect">
                      <a:avLst/>
                    </a:prstGeom>
                    <a:noFill/>
                    <a:ln>
                      <a:noFill/>
                    </a:ln>
                  </pic:spPr>
                </pic:pic>
              </a:graphicData>
            </a:graphic>
          </wp:anchor>
        </w:drawing>
      </w:r>
    </w:p>
    <w:p w14:paraId="43FE283A">
      <w:pPr>
        <w:spacing w:beforeAutospacing="0"/>
        <w:rPr>
          <w:rFonts w:hint="default" w:ascii="Calibri" w:hAnsi="Calibri" w:cs="Calibri"/>
          <w:lang w:val="fr-FR"/>
        </w:rPr>
      </w:pP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lang w:val="fr-FR"/>
        </w:rPr>
        <w:tab/>
      </w:r>
      <w:r>
        <w:rPr>
          <w:rFonts w:hint="default" w:ascii="Calibri" w:hAnsi="Calibri" w:cs="Calibri"/>
          <w:color w:val="808080" w:themeColor="background1" w:themeShade="80"/>
          <w:lang w:val="fr-FR"/>
        </w:rPr>
        <w:t>Figure 12-13</w:t>
      </w:r>
    </w:p>
    <w:p w14:paraId="20C70F56">
      <w:pPr>
        <w:pStyle w:val="3"/>
        <w:jc w:val="left"/>
        <w:rPr>
          <w:rFonts w:hint="default" w:ascii="Calibri" w:hAnsi="Calibri" w:cs="Calibri"/>
        </w:rPr>
      </w:pPr>
      <w:r>
        <w:rPr>
          <w:rFonts w:hint="default" w:ascii="Calibri" w:hAnsi="Calibri" w:cs="Calibri"/>
          <w:color w:val="2E74B5"/>
        </w:rPr>
        <w:t>VII.</w:t>
      </w:r>
      <w:r>
        <w:rPr>
          <w:rFonts w:hint="default" w:ascii="Calibri" w:hAnsi="Calibri" w:cs="Calibri"/>
          <w:color w:val="2E74B5"/>
          <w:lang w:val="fr-FR"/>
        </w:rPr>
        <w:t>3</w:t>
      </w:r>
      <w:r>
        <w:rPr>
          <w:rFonts w:hint="default" w:ascii="Calibri" w:hAnsi="Calibri" w:cs="Calibri"/>
          <w:color w:val="2E74B5"/>
        </w:rPr>
        <w:t xml:space="preserve"> Flux de détection des codes conteneurs</w:t>
      </w:r>
    </w:p>
    <w:p w14:paraId="183543FC">
      <w:pPr>
        <w:spacing w:before="40" w:after="120"/>
        <w:jc w:val="both"/>
        <w:rPr>
          <w:rFonts w:hint="default" w:ascii="Calibri" w:hAnsi="Calibri" w:cs="Calibri"/>
        </w:rPr>
      </w:pPr>
      <w:r>
        <w:rPr>
          <w:rFonts w:hint="default" w:ascii="Calibri" w:hAnsi="Calibri" w:cs="Calibri"/>
          <w:b w:val="0"/>
          <w:i w:val="0"/>
          <w:sz w:val="22"/>
        </w:rPr>
        <w:t>Le fichier main.py (179 lignes) implémente le pipeline complet de détection en temps réel. Voici le flux détaillé étape par étape :</w:t>
      </w:r>
    </w:p>
    <w:p w14:paraId="32BB6602">
      <w:pPr>
        <w:spacing w:before="40" w:after="120"/>
        <w:jc w:val="both"/>
        <w:rPr>
          <w:rFonts w:hint="default" w:ascii="Calibri" w:hAnsi="Calibri" w:cs="Calibri"/>
        </w:rPr>
      </w:pPr>
      <w:r>
        <w:rPr>
          <w:rFonts w:hint="default" w:ascii="Calibri" w:hAnsi="Calibri" w:cs="Calibri"/>
          <w:b/>
          <w:i w:val="0"/>
          <w:color w:val="1B3A6B"/>
          <w:sz w:val="22"/>
        </w:rPr>
        <w:t>Étape 1 — Initialisation et authentification :</w:t>
      </w:r>
    </w:p>
    <w:p w14:paraId="0F5CECDE">
      <w:pPr>
        <w:spacing w:before="40" w:after="120"/>
        <w:jc w:val="both"/>
        <w:rPr>
          <w:rFonts w:hint="default" w:ascii="Calibri" w:hAnsi="Calibri" w:cs="Calibri"/>
        </w:rPr>
      </w:pPr>
      <w:r>
        <w:rPr>
          <w:rFonts w:hint="default" w:ascii="Calibri" w:hAnsi="Calibri" w:cs="Calibri"/>
          <w:b w:val="0"/>
          <w:i w:val="0"/>
          <w:sz w:val="22"/>
        </w:rPr>
        <w:t>Le script charge le modèle YOLO (yolo26n.pt), initialise EasyOCR, puis s'authentifie auprès du serveur backend via POST /login. Il demande ensuite l'adresse IP de la caméra et vérifie son existence dans la base de données via GET /cameras.</w:t>
      </w:r>
    </w:p>
    <w:p w14:paraId="62D63592">
      <w:pPr>
        <w:spacing w:before="40" w:after="120"/>
        <w:jc w:val="both"/>
        <w:rPr>
          <w:rFonts w:hint="default" w:ascii="Calibri" w:hAnsi="Calibri" w:cs="Calibri"/>
        </w:rPr>
      </w:pPr>
      <w:r>
        <w:rPr>
          <w:rFonts w:hint="default" w:ascii="Calibri" w:hAnsi="Calibri" w:cs="Calibri"/>
          <w:b/>
          <w:i w:val="0"/>
          <w:color w:val="1B3A6B"/>
          <w:sz w:val="22"/>
        </w:rPr>
        <w:t>Étape 2 — Capture vidéo continue :</w:t>
      </w:r>
    </w:p>
    <w:p w14:paraId="2BD0D808">
      <w:pPr>
        <w:spacing w:before="40" w:after="120"/>
        <w:jc w:val="both"/>
        <w:rPr>
          <w:rFonts w:hint="default" w:ascii="Calibri" w:hAnsi="Calibri" w:cs="Calibri"/>
        </w:rPr>
      </w:pPr>
      <w:r>
        <w:rPr>
          <w:rFonts w:hint="default" w:ascii="Calibri" w:hAnsi="Calibri" w:cs="Calibri"/>
          <w:b w:val="0"/>
          <w:i w:val="0"/>
          <w:sz w:val="22"/>
        </w:rPr>
        <w:t>Le script ouvre le flux vidéo de la caméra (cv2.VideoCapture) et entre dans une boucle infinie de traitement frame par frame. Chaque frame est soumise au modèle YOLO avec un seuil de confiance de 0.4 (40%).</w:t>
      </w:r>
    </w:p>
    <w:p w14:paraId="6FEA91CE">
      <w:pPr>
        <w:spacing w:before="40" w:after="120"/>
        <w:jc w:val="both"/>
        <w:rPr>
          <w:rFonts w:hint="default" w:ascii="Calibri" w:hAnsi="Calibri" w:cs="Calibri"/>
        </w:rPr>
      </w:pPr>
      <w:r>
        <w:rPr>
          <w:rFonts w:hint="default" w:ascii="Calibri" w:hAnsi="Calibri" w:cs="Calibri"/>
          <w:b/>
          <w:i w:val="0"/>
          <w:color w:val="1B3A6B"/>
          <w:sz w:val="22"/>
        </w:rPr>
        <w:t>Étape 3 — Détection YOLO et OCR :</w:t>
      </w:r>
    </w:p>
    <w:p w14:paraId="2E3714EB">
      <w:pPr>
        <w:spacing w:before="40" w:after="120"/>
        <w:jc w:val="both"/>
        <w:rPr>
          <w:rFonts w:hint="default" w:ascii="Calibri" w:hAnsi="Calibri" w:cs="Calibri"/>
        </w:rPr>
      </w:pPr>
      <w:r>
        <w:rPr>
          <w:rFonts w:hint="default" w:ascii="Calibri" w:hAnsi="Calibri" w:cs="Calibri"/>
          <w:b w:val="0"/>
          <w:i w:val="0"/>
          <w:sz w:val="22"/>
        </w:rPr>
        <w:t>Pour chaque détection (bounding box), la zone est recadrée et soumise à EasyOCR. Les textes détectés sont nettoyés (suppression des caractères spéciaux, mise en majuscules) et filtrés (longueur &gt; 2 caractères).</w:t>
      </w:r>
    </w:p>
    <w:p w14:paraId="5DF68234">
      <w:pPr>
        <w:spacing w:before="40" w:after="120"/>
        <w:jc w:val="both"/>
        <w:rPr>
          <w:rFonts w:hint="default" w:ascii="Calibri" w:hAnsi="Calibri" w:cs="Calibri"/>
        </w:rPr>
      </w:pPr>
      <w:r>
        <w:rPr>
          <w:rFonts w:hint="default" w:ascii="Calibri" w:hAnsi="Calibri" w:cs="Calibri"/>
          <w:b/>
          <w:i w:val="0"/>
          <w:color w:val="1B3A6B"/>
          <w:sz w:val="22"/>
        </w:rPr>
        <w:t>Étape 4 — Reconstruction du code conteneur :</w:t>
      </w:r>
    </w:p>
    <w:p w14:paraId="1AA46085">
      <w:pPr>
        <w:spacing w:before="40" w:after="120"/>
        <w:jc w:val="both"/>
        <w:rPr>
          <w:rFonts w:hint="default" w:ascii="Calibri" w:hAnsi="Calibri" w:cs="Calibri"/>
        </w:rPr>
      </w:pPr>
      <w:r>
        <w:rPr>
          <w:rFonts w:hint="default" w:ascii="Calibri" w:hAnsi="Calibri" w:cs="Calibri"/>
          <w:b w:val="0"/>
          <w:i w:val="0"/>
          <w:sz w:val="22"/>
        </w:rPr>
        <w:t>Le système utilise des expressions régulières pour identifier et assembler les parties du code :</w:t>
      </w:r>
    </w:p>
    <w:p w14:paraId="2682C60F">
      <w:pPr>
        <w:pStyle w:val="23"/>
        <w:spacing w:after="60"/>
        <w:ind w:left="283"/>
        <w:rPr>
          <w:rFonts w:hint="default" w:ascii="Calibri" w:hAnsi="Calibri" w:cs="Calibri"/>
        </w:rPr>
      </w:pPr>
      <w:r>
        <w:rPr>
          <w:rFonts w:hint="default" w:ascii="Calibri" w:hAnsi="Calibri" w:cs="Calibri"/>
          <w:sz w:val="22"/>
        </w:rPr>
        <w:t>Préfixe : 3 lettres + U (ex: MSCU) — regex [A-Z]{3}U</w:t>
      </w:r>
    </w:p>
    <w:p w14:paraId="1FD29873">
      <w:pPr>
        <w:pStyle w:val="23"/>
        <w:spacing w:after="60"/>
        <w:ind w:left="283"/>
        <w:rPr>
          <w:rFonts w:hint="default" w:ascii="Calibri" w:hAnsi="Calibri" w:cs="Calibri"/>
        </w:rPr>
      </w:pPr>
      <w:r>
        <w:rPr>
          <w:rFonts w:hint="default" w:ascii="Calibri" w:hAnsi="Calibri" w:cs="Calibri"/>
          <w:sz w:val="22"/>
        </w:rPr>
        <w:t>Numéro : 6 chiffres (ex: 123456) — regex \d{6}</w:t>
      </w:r>
    </w:p>
    <w:p w14:paraId="779D776A">
      <w:pPr>
        <w:pStyle w:val="23"/>
        <w:spacing w:after="60"/>
        <w:ind w:left="283"/>
        <w:rPr>
          <w:rFonts w:hint="default" w:ascii="Calibri" w:hAnsi="Calibri" w:cs="Calibri"/>
        </w:rPr>
      </w:pPr>
      <w:r>
        <w:rPr>
          <w:rFonts w:hint="default" w:ascii="Calibri" w:hAnsi="Calibri" w:cs="Calibri"/>
          <w:sz w:val="22"/>
        </w:rPr>
        <w:t>Chiffre de contrôle : 1 chiffre (ex: 7) — regex \d</w:t>
      </w:r>
    </w:p>
    <w:p w14:paraId="6F1DC001">
      <w:pPr>
        <w:pStyle w:val="23"/>
        <w:spacing w:after="60"/>
        <w:ind w:left="283"/>
        <w:rPr>
          <w:rFonts w:hint="default" w:ascii="Calibri" w:hAnsi="Calibri" w:cs="Calibri"/>
        </w:rPr>
      </w:pPr>
      <w:r>
        <w:rPr>
          <w:rFonts w:hint="default" w:ascii="Calibri" w:hAnsi="Calibri" w:cs="Calibri"/>
          <w:sz w:val="22"/>
        </w:rPr>
        <w:t>Code complet : préfixe + numéro + contrôle (ex: MSCU1234567)</w:t>
      </w:r>
    </w:p>
    <w:p w14:paraId="636E276E">
      <w:pPr>
        <w:pStyle w:val="23"/>
        <w:spacing w:after="60"/>
        <w:ind w:left="283"/>
        <w:rPr>
          <w:rFonts w:hint="default" w:ascii="Calibri" w:hAnsi="Calibri" w:cs="Calibri"/>
        </w:rPr>
      </w:pPr>
      <w:r>
        <w:rPr>
          <w:rFonts w:hint="default" w:ascii="Calibri" w:hAnsi="Calibri" w:cs="Calibri"/>
          <w:sz w:val="22"/>
        </w:rPr>
        <w:t>Code ISO : taille/type (ex: 22G1) — regex [L\d]\d[A-Z][A-Z0-9]</w:t>
      </w:r>
    </w:p>
    <w:p w14:paraId="6A03D5FF">
      <w:pPr>
        <w:spacing w:before="40" w:after="120"/>
        <w:jc w:val="both"/>
        <w:rPr>
          <w:rFonts w:hint="default" w:ascii="Calibri" w:hAnsi="Calibri" w:cs="Calibri"/>
        </w:rPr>
      </w:pPr>
      <w:r>
        <w:rPr>
          <w:rFonts w:hint="default" w:ascii="Calibri" w:hAnsi="Calibri" w:cs="Calibri"/>
          <w:b/>
          <w:i w:val="0"/>
          <w:color w:val="1B3A6B"/>
          <w:sz w:val="22"/>
        </w:rPr>
        <w:t>Étape</w:t>
      </w:r>
      <w:r>
        <w:rPr>
          <w:rFonts w:hint="default" w:ascii="Calibri" w:hAnsi="Calibri" w:cs="Calibri"/>
          <w:b/>
          <w:i w:val="0"/>
          <w:color w:val="1B3A6B"/>
          <w:sz w:val="22"/>
          <w:lang w:val="fr-FR"/>
        </w:rPr>
        <w:t xml:space="preserve"> 5</w:t>
      </w:r>
      <w:r>
        <w:rPr>
          <w:rFonts w:hint="default" w:ascii="Calibri" w:hAnsi="Calibri" w:cs="Calibri"/>
          <w:b/>
          <w:i w:val="0"/>
          <w:color w:val="1B3A6B"/>
          <w:sz w:val="22"/>
        </w:rPr>
        <w:t xml:space="preserve"> — Anti-doublon et envoi au serveur :</w:t>
      </w:r>
    </w:p>
    <w:p w14:paraId="0699F706">
      <w:pPr>
        <w:spacing w:before="40" w:after="120"/>
        <w:jc w:val="both"/>
        <w:rPr>
          <w:rFonts w:hint="default" w:ascii="Calibri" w:hAnsi="Calibri" w:cs="Calibri"/>
        </w:rPr>
      </w:pPr>
      <w:r>
        <w:rPr>
          <w:rFonts w:hint="default" w:ascii="Calibri" w:hAnsi="Calibri" w:cs="Calibri"/>
          <w:b w:val="0"/>
          <w:i w:val="0"/>
          <w:sz w:val="22"/>
        </w:rPr>
        <w:t>Un dictionnaire detected_containers garde en mémoire les codes déjà envoyés pour éviter les doublons. Seules les nouvelles détections sont transmises au backend via POST /extract-code avec les données du scan ET la capture d'écran (multipart/form-data).</w:t>
      </w:r>
    </w:p>
    <w:p w14:paraId="4E32DD81">
      <w:pPr>
        <w:pStyle w:val="3"/>
        <w:jc w:val="left"/>
        <w:rPr>
          <w:rFonts w:hint="default" w:ascii="Calibri" w:hAnsi="Calibri" w:cs="Calibri"/>
        </w:rPr>
      </w:pPr>
      <w:r>
        <w:rPr>
          <w:rFonts w:hint="default" w:ascii="Calibri" w:hAnsi="Calibri" w:cs="Calibri"/>
          <w:color w:val="2E74B5"/>
        </w:rPr>
        <w:t>VII.</w:t>
      </w:r>
      <w:r>
        <w:rPr>
          <w:rFonts w:hint="default" w:ascii="Calibri" w:hAnsi="Calibri" w:cs="Calibri"/>
          <w:color w:val="2E74B5"/>
          <w:lang w:val="fr-FR"/>
        </w:rPr>
        <w:t>4</w:t>
      </w:r>
      <w:r>
        <w:rPr>
          <w:rFonts w:hint="default" w:ascii="Calibri" w:hAnsi="Calibri" w:cs="Calibri"/>
          <w:color w:val="2E74B5"/>
        </w:rPr>
        <w:t xml:space="preserve"> Entraînement du modèle (train.py)</w:t>
      </w:r>
    </w:p>
    <w:p w14:paraId="4E365965">
      <w:pPr>
        <w:spacing w:before="40" w:after="120"/>
        <w:jc w:val="both"/>
        <w:rPr>
          <w:rFonts w:hint="default" w:ascii="Calibri" w:hAnsi="Calibri" w:cs="Calibri"/>
        </w:rPr>
      </w:pPr>
      <w:r>
        <w:rPr>
          <w:rFonts w:hint="default" w:ascii="Calibri" w:hAnsi="Calibri" w:cs="Calibri"/>
          <w:b w:val="0"/>
          <w:i w:val="0"/>
          <w:sz w:val="22"/>
        </w:rPr>
        <w:t>Le fichier train.py utilise l'API Ultralytics pour fine-tuner le modèle YOLOv8n sur un dataset personnalisé de conteneurs portuaires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7626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F97316" w:sz="12" w:space="0"/>
              <w:left w:val="single" w:color="F97316" w:sz="12" w:space="0"/>
              <w:bottom w:val="single" w:color="F97316" w:sz="4" w:space="0"/>
              <w:right w:val="single" w:color="F97316" w:sz="4" w:space="0"/>
            </w:tcBorders>
            <w:shd w:val="clear" w:color="auto" w:fill="FFF7ED"/>
          </w:tcPr>
          <w:p w14:paraId="5CDE9A14">
            <w:pPr>
              <w:spacing w:after="0" w:line="240" w:lineRule="auto"/>
              <w:rPr>
                <w:rFonts w:hint="default" w:ascii="Calibri" w:hAnsi="Calibri" w:cs="Calibri"/>
              </w:rPr>
            </w:pPr>
            <w:r>
              <w:rPr>
                <w:rFonts w:hint="default" w:ascii="Calibri" w:hAnsi="Calibri" w:cs="Calibri"/>
                <w:b/>
                <w:color w:val="F97316"/>
                <w:sz w:val="22"/>
              </w:rPr>
              <w:t xml:space="preserve">  Paramètres d'entraînement</w:t>
            </w:r>
          </w:p>
          <w:p w14:paraId="3DC08625">
            <w:pPr>
              <w:spacing w:after="0" w:line="240" w:lineRule="auto"/>
              <w:rPr>
                <w:rFonts w:hint="default" w:ascii="Calibri" w:hAnsi="Calibri" w:cs="Calibri"/>
              </w:rPr>
            </w:pPr>
            <w:r>
              <w:rPr>
                <w:rFonts w:hint="default" w:ascii="Calibri" w:hAnsi="Calibri" w:cs="Calibri"/>
                <w:color w:val="1E293B"/>
                <w:sz w:val="20"/>
              </w:rPr>
              <w:t>• Modèle de base : yolov8n.pt (YOLOv8 Nano, 3.2M paramètres)</w:t>
            </w:r>
            <w:r>
              <w:rPr>
                <w:rFonts w:hint="default" w:ascii="Calibri" w:hAnsi="Calibri" w:cs="Calibri"/>
                <w:color w:val="1E293B"/>
                <w:sz w:val="20"/>
              </w:rPr>
              <w:br w:type="textWrapping"/>
            </w:r>
            <w:r>
              <w:rPr>
                <w:rFonts w:hint="default" w:ascii="Calibri" w:hAnsi="Calibri" w:cs="Calibri"/>
                <w:color w:val="1E293B"/>
                <w:sz w:val="20"/>
              </w:rPr>
              <w:t>• Dataset : dataset/data.yaml (images annotées de conteneurs)</w:t>
            </w:r>
            <w:r>
              <w:rPr>
                <w:rFonts w:hint="default" w:ascii="Calibri" w:hAnsi="Calibri" w:cs="Calibri"/>
                <w:color w:val="1E293B"/>
                <w:sz w:val="20"/>
              </w:rPr>
              <w:br w:type="textWrapping"/>
            </w:r>
            <w:r>
              <w:rPr>
                <w:rFonts w:hint="default" w:ascii="Calibri" w:hAnsi="Calibri" w:cs="Calibri"/>
                <w:color w:val="1E293B"/>
                <w:sz w:val="20"/>
              </w:rPr>
              <w:t xml:space="preserve">• Époques : </w:t>
            </w:r>
            <w:r>
              <w:rPr>
                <w:rFonts w:hint="default" w:ascii="Calibri" w:hAnsi="Calibri" w:cs="Calibri"/>
                <w:color w:val="1E293B"/>
                <w:sz w:val="20"/>
                <w:lang w:val="fr-FR"/>
              </w:rPr>
              <w:t>100</w:t>
            </w:r>
            <w:r>
              <w:rPr>
                <w:rFonts w:hint="default" w:ascii="Calibri" w:hAnsi="Calibri" w:cs="Calibri"/>
                <w:color w:val="1E293B"/>
                <w:sz w:val="20"/>
              </w:rPr>
              <w:t xml:space="preserve"> (avec early stopping)</w:t>
            </w:r>
            <w:r>
              <w:rPr>
                <w:rFonts w:hint="default" w:ascii="Calibri" w:hAnsi="Calibri" w:cs="Calibri"/>
                <w:color w:val="1E293B"/>
                <w:sz w:val="20"/>
              </w:rPr>
              <w:br w:type="textWrapping"/>
            </w:r>
            <w:r>
              <w:rPr>
                <w:rFonts w:hint="default" w:ascii="Calibri" w:hAnsi="Calibri" w:cs="Calibri"/>
                <w:color w:val="1E293B"/>
                <w:sz w:val="20"/>
              </w:rPr>
              <w:t>• Taille d'entrée : 640×640 pixels</w:t>
            </w:r>
            <w:r>
              <w:rPr>
                <w:rFonts w:hint="default" w:ascii="Calibri" w:hAnsi="Calibri" w:cs="Calibri"/>
                <w:color w:val="1E293B"/>
                <w:sz w:val="20"/>
              </w:rPr>
              <w:br w:type="textWrapping"/>
            </w:r>
            <w:r>
              <w:rPr>
                <w:rFonts w:hint="default" w:ascii="Calibri" w:hAnsi="Calibri" w:cs="Calibri"/>
                <w:color w:val="1E293B"/>
                <w:sz w:val="20"/>
              </w:rPr>
              <w:t>• Batch size : 5 (optimisé pour GPU limité)</w:t>
            </w:r>
            <w:r>
              <w:rPr>
                <w:rFonts w:hint="default" w:ascii="Calibri" w:hAnsi="Calibri" w:cs="Calibri"/>
                <w:color w:val="1E293B"/>
                <w:sz w:val="20"/>
              </w:rPr>
              <w:br w:type="textWrapping"/>
            </w:r>
            <w:r>
              <w:rPr>
                <w:rFonts w:hint="default" w:ascii="Calibri" w:hAnsi="Calibri" w:cs="Calibri"/>
                <w:color w:val="1E293B"/>
                <w:sz w:val="20"/>
              </w:rPr>
              <w:t>• Sortie : Backend/models/best100.pt (~6 Mo)</w:t>
            </w:r>
          </w:p>
        </w:tc>
      </w:tr>
    </w:tbl>
    <w:p w14:paraId="6729A286">
      <w:pPr>
        <w:rPr>
          <w:rFonts w:hint="default" w:ascii="Calibri" w:hAnsi="Calibri" w:cs="Calibri"/>
        </w:rPr>
      </w:pPr>
    </w:p>
    <w:p w14:paraId="6189206B">
      <w:pPr>
        <w:spacing w:before="40" w:after="120"/>
        <w:jc w:val="both"/>
        <w:rPr>
          <w:rFonts w:hint="default" w:ascii="Calibri" w:hAnsi="Calibri" w:cs="Calibri"/>
        </w:rPr>
      </w:pPr>
      <w:r>
        <w:rPr>
          <w:rFonts w:hint="default" w:ascii="Calibri" w:hAnsi="Calibri" w:cs="Calibri"/>
          <w:b/>
          <w:i w:val="0"/>
          <w:sz w:val="22"/>
        </w:rPr>
        <w:t>Modèles disponibles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26E5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1B3A6B"/>
          </w:tcPr>
          <w:p w14:paraId="43399C60">
            <w:pPr>
              <w:spacing w:after="0" w:line="240" w:lineRule="auto"/>
              <w:rPr>
                <w:rFonts w:hint="default" w:ascii="Calibri" w:hAnsi="Calibri" w:cs="Calibri"/>
              </w:rPr>
            </w:pPr>
            <w:r>
              <w:rPr>
                <w:rFonts w:hint="default" w:ascii="Calibri" w:hAnsi="Calibri" w:cs="Calibri"/>
                <w:b/>
                <w:color w:val="FFFFFF"/>
                <w:sz w:val="20"/>
              </w:rPr>
              <w:t>Fichier</w:t>
            </w:r>
          </w:p>
        </w:tc>
        <w:tc>
          <w:tcPr>
            <w:tcW w:w="3041" w:type="dxa"/>
            <w:shd w:val="clear" w:color="auto" w:fill="1B3A6B"/>
          </w:tcPr>
          <w:p w14:paraId="6A5B891C">
            <w:pPr>
              <w:spacing w:after="0" w:line="240" w:lineRule="auto"/>
              <w:rPr>
                <w:rFonts w:hint="default" w:ascii="Calibri" w:hAnsi="Calibri" w:cs="Calibri"/>
              </w:rPr>
            </w:pPr>
            <w:r>
              <w:rPr>
                <w:rFonts w:hint="default" w:ascii="Calibri" w:hAnsi="Calibri" w:cs="Calibri"/>
                <w:b/>
                <w:color w:val="FFFFFF"/>
                <w:sz w:val="20"/>
              </w:rPr>
              <w:t>Taille</w:t>
            </w:r>
          </w:p>
        </w:tc>
        <w:tc>
          <w:tcPr>
            <w:tcW w:w="3041" w:type="dxa"/>
            <w:shd w:val="clear" w:color="auto" w:fill="1B3A6B"/>
          </w:tcPr>
          <w:p w14:paraId="261002D2">
            <w:pPr>
              <w:spacing w:after="0" w:line="240" w:lineRule="auto"/>
              <w:rPr>
                <w:rFonts w:hint="default" w:ascii="Calibri" w:hAnsi="Calibri" w:cs="Calibri"/>
              </w:rPr>
            </w:pPr>
            <w:r>
              <w:rPr>
                <w:rFonts w:hint="default" w:ascii="Calibri" w:hAnsi="Calibri" w:cs="Calibri"/>
                <w:b/>
                <w:color w:val="FFFFFF"/>
                <w:sz w:val="20"/>
              </w:rPr>
              <w:t>Description</w:t>
            </w:r>
          </w:p>
        </w:tc>
      </w:tr>
      <w:tr w14:paraId="25D6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BF3FA"/>
          </w:tcPr>
          <w:p w14:paraId="323022EE">
            <w:pPr>
              <w:spacing w:after="0" w:line="240" w:lineRule="auto"/>
              <w:rPr>
                <w:rFonts w:hint="default" w:ascii="Calibri" w:hAnsi="Calibri" w:cs="Calibri"/>
              </w:rPr>
            </w:pPr>
            <w:r>
              <w:rPr>
                <w:rFonts w:hint="default" w:ascii="Calibri" w:hAnsi="Calibri" w:cs="Calibri"/>
                <w:sz w:val="20"/>
              </w:rPr>
              <w:t>yolov8n.pt</w:t>
            </w:r>
          </w:p>
        </w:tc>
        <w:tc>
          <w:tcPr>
            <w:tcW w:w="3041" w:type="dxa"/>
          </w:tcPr>
          <w:p w14:paraId="0E15B9C7">
            <w:pPr>
              <w:spacing w:after="0" w:line="240" w:lineRule="auto"/>
              <w:rPr>
                <w:rFonts w:hint="default" w:ascii="Calibri" w:hAnsi="Calibri" w:cs="Calibri"/>
              </w:rPr>
            </w:pPr>
            <w:r>
              <w:rPr>
                <w:rFonts w:hint="default" w:ascii="Calibri" w:hAnsi="Calibri" w:cs="Calibri"/>
                <w:sz w:val="20"/>
              </w:rPr>
              <w:t>6.5 Mo</w:t>
            </w:r>
          </w:p>
        </w:tc>
        <w:tc>
          <w:tcPr>
            <w:tcW w:w="3041" w:type="dxa"/>
          </w:tcPr>
          <w:p w14:paraId="1C013A87">
            <w:pPr>
              <w:spacing w:after="0" w:line="240" w:lineRule="auto"/>
              <w:rPr>
                <w:rFonts w:hint="default" w:ascii="Calibri" w:hAnsi="Calibri" w:cs="Calibri"/>
              </w:rPr>
            </w:pPr>
            <w:r>
              <w:rPr>
                <w:rFonts w:hint="default" w:ascii="Calibri" w:hAnsi="Calibri" w:cs="Calibri"/>
                <w:sz w:val="20"/>
              </w:rPr>
              <w:t>Modèle pré-entraîné COCO (base)</w:t>
            </w:r>
          </w:p>
        </w:tc>
      </w:tr>
      <w:tr w14:paraId="4998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BF3FA"/>
          </w:tcPr>
          <w:p w14:paraId="0A2BEDA0">
            <w:pPr>
              <w:spacing w:after="0" w:line="240" w:lineRule="auto"/>
              <w:rPr>
                <w:rFonts w:hint="default" w:ascii="Calibri" w:hAnsi="Calibri" w:cs="Calibri"/>
              </w:rPr>
            </w:pPr>
            <w:r>
              <w:rPr>
                <w:rFonts w:hint="default" w:ascii="Calibri" w:hAnsi="Calibri" w:cs="Calibri"/>
                <w:sz w:val="20"/>
              </w:rPr>
              <w:t>best.pt</w:t>
            </w:r>
          </w:p>
        </w:tc>
        <w:tc>
          <w:tcPr>
            <w:tcW w:w="3041" w:type="dxa"/>
          </w:tcPr>
          <w:p w14:paraId="0323C9EC">
            <w:pPr>
              <w:spacing w:after="0" w:line="240" w:lineRule="auto"/>
              <w:rPr>
                <w:rFonts w:hint="default" w:ascii="Calibri" w:hAnsi="Calibri" w:cs="Calibri"/>
              </w:rPr>
            </w:pPr>
            <w:r>
              <w:rPr>
                <w:rFonts w:hint="default" w:ascii="Calibri" w:hAnsi="Calibri" w:cs="Calibri"/>
                <w:sz w:val="20"/>
              </w:rPr>
              <w:t>6.2 Mo</w:t>
            </w:r>
          </w:p>
        </w:tc>
        <w:tc>
          <w:tcPr>
            <w:tcW w:w="3041" w:type="dxa"/>
          </w:tcPr>
          <w:p w14:paraId="6773BF58">
            <w:pPr>
              <w:spacing w:after="0" w:line="240" w:lineRule="auto"/>
              <w:rPr>
                <w:rFonts w:hint="default" w:ascii="Calibri" w:hAnsi="Calibri" w:cs="Calibri"/>
              </w:rPr>
            </w:pPr>
            <w:r>
              <w:rPr>
                <w:rFonts w:hint="default" w:ascii="Calibri" w:hAnsi="Calibri" w:cs="Calibri"/>
                <w:sz w:val="20"/>
              </w:rPr>
              <w:t>Premier modèle fine-tuné</w:t>
            </w:r>
          </w:p>
        </w:tc>
      </w:tr>
      <w:tr w14:paraId="3BBF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BF3FA"/>
          </w:tcPr>
          <w:p w14:paraId="76E0DD60">
            <w:pPr>
              <w:spacing w:after="0" w:line="240" w:lineRule="auto"/>
              <w:rPr>
                <w:rFonts w:hint="default" w:ascii="Calibri" w:hAnsi="Calibri" w:cs="Calibri"/>
              </w:rPr>
            </w:pPr>
            <w:r>
              <w:rPr>
                <w:rFonts w:hint="default" w:ascii="Calibri" w:hAnsi="Calibri" w:cs="Calibri"/>
                <w:sz w:val="20"/>
              </w:rPr>
              <w:t>best100.pt</w:t>
            </w:r>
          </w:p>
        </w:tc>
        <w:tc>
          <w:tcPr>
            <w:tcW w:w="3041" w:type="dxa"/>
          </w:tcPr>
          <w:p w14:paraId="47A192A1">
            <w:pPr>
              <w:spacing w:after="0" w:line="240" w:lineRule="auto"/>
              <w:rPr>
                <w:rFonts w:hint="default" w:ascii="Calibri" w:hAnsi="Calibri" w:cs="Calibri"/>
              </w:rPr>
            </w:pPr>
            <w:r>
              <w:rPr>
                <w:rFonts w:hint="default" w:ascii="Calibri" w:hAnsi="Calibri" w:cs="Calibri"/>
                <w:sz w:val="20"/>
              </w:rPr>
              <w:t>6.2 Mo</w:t>
            </w:r>
          </w:p>
        </w:tc>
        <w:tc>
          <w:tcPr>
            <w:tcW w:w="3041" w:type="dxa"/>
          </w:tcPr>
          <w:p w14:paraId="5F3D73CA">
            <w:pPr>
              <w:spacing w:after="0" w:line="240" w:lineRule="auto"/>
              <w:rPr>
                <w:rFonts w:hint="default" w:ascii="Calibri" w:hAnsi="Calibri" w:cs="Calibri"/>
              </w:rPr>
            </w:pPr>
            <w:r>
              <w:rPr>
                <w:rFonts w:hint="default" w:ascii="Calibri" w:hAnsi="Calibri" w:cs="Calibri"/>
                <w:sz w:val="20"/>
              </w:rPr>
              <w:t>Modèle fine-tuné 100 époques (meilleur mAP)</w:t>
            </w:r>
          </w:p>
        </w:tc>
      </w:tr>
      <w:tr w14:paraId="2869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BF3FA"/>
          </w:tcPr>
          <w:p w14:paraId="23F0D73A">
            <w:pPr>
              <w:spacing w:after="0" w:line="240" w:lineRule="auto"/>
              <w:rPr>
                <w:rFonts w:hint="default" w:ascii="Calibri" w:hAnsi="Calibri" w:cs="Calibri"/>
              </w:rPr>
            </w:pPr>
            <w:r>
              <w:rPr>
                <w:rFonts w:hint="default" w:ascii="Calibri" w:hAnsi="Calibri" w:cs="Calibri"/>
                <w:sz w:val="20"/>
              </w:rPr>
              <w:t>bestChar.pt</w:t>
            </w:r>
          </w:p>
        </w:tc>
        <w:tc>
          <w:tcPr>
            <w:tcW w:w="3041" w:type="dxa"/>
          </w:tcPr>
          <w:p w14:paraId="612FB8EF">
            <w:pPr>
              <w:spacing w:after="0" w:line="240" w:lineRule="auto"/>
              <w:rPr>
                <w:rFonts w:hint="default" w:ascii="Calibri" w:hAnsi="Calibri" w:cs="Calibri"/>
              </w:rPr>
            </w:pPr>
            <w:r>
              <w:rPr>
                <w:rFonts w:hint="default" w:ascii="Calibri" w:hAnsi="Calibri" w:cs="Calibri"/>
                <w:sz w:val="20"/>
              </w:rPr>
              <w:t>6.2 Mo</w:t>
            </w:r>
          </w:p>
        </w:tc>
        <w:tc>
          <w:tcPr>
            <w:tcW w:w="3041" w:type="dxa"/>
          </w:tcPr>
          <w:p w14:paraId="243F43C2">
            <w:pPr>
              <w:spacing w:after="0" w:line="240" w:lineRule="auto"/>
              <w:rPr>
                <w:rFonts w:hint="default" w:ascii="Calibri" w:hAnsi="Calibri" w:cs="Calibri"/>
              </w:rPr>
            </w:pPr>
            <w:r>
              <w:rPr>
                <w:rFonts w:hint="default" w:ascii="Calibri" w:hAnsi="Calibri" w:cs="Calibri"/>
                <w:sz w:val="20"/>
              </w:rPr>
              <w:t>Modèle spécialisé caractères</w:t>
            </w:r>
          </w:p>
        </w:tc>
      </w:tr>
      <w:tr w14:paraId="61F5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EBF3FA"/>
          </w:tcPr>
          <w:p w14:paraId="10B28D83">
            <w:pPr>
              <w:spacing w:after="0" w:line="240" w:lineRule="auto"/>
              <w:rPr>
                <w:rFonts w:hint="default" w:ascii="Calibri" w:hAnsi="Calibri" w:cs="Calibri"/>
              </w:rPr>
            </w:pPr>
            <w:r>
              <w:rPr>
                <w:rFonts w:hint="default" w:ascii="Calibri" w:hAnsi="Calibri" w:cs="Calibri"/>
                <w:sz w:val="20"/>
              </w:rPr>
              <w:t>yolo26n.pt</w:t>
            </w:r>
          </w:p>
        </w:tc>
        <w:tc>
          <w:tcPr>
            <w:tcW w:w="3041" w:type="dxa"/>
          </w:tcPr>
          <w:p w14:paraId="32965132">
            <w:pPr>
              <w:spacing w:after="0" w:line="240" w:lineRule="auto"/>
              <w:rPr>
                <w:rFonts w:hint="default" w:ascii="Calibri" w:hAnsi="Calibri" w:cs="Calibri"/>
              </w:rPr>
            </w:pPr>
            <w:r>
              <w:rPr>
                <w:rFonts w:hint="default" w:ascii="Calibri" w:hAnsi="Calibri" w:cs="Calibri"/>
                <w:sz w:val="20"/>
              </w:rPr>
              <w:t>5.3 Mo</w:t>
            </w:r>
          </w:p>
        </w:tc>
        <w:tc>
          <w:tcPr>
            <w:tcW w:w="3041" w:type="dxa"/>
          </w:tcPr>
          <w:p w14:paraId="57A37FC2">
            <w:pPr>
              <w:spacing w:after="0" w:line="240" w:lineRule="auto"/>
              <w:rPr>
                <w:rFonts w:hint="default" w:ascii="Calibri" w:hAnsi="Calibri" w:cs="Calibri"/>
              </w:rPr>
            </w:pPr>
            <w:r>
              <w:rPr>
                <w:rFonts w:hint="default" w:ascii="Calibri" w:hAnsi="Calibri" w:cs="Calibri"/>
                <w:sz w:val="20"/>
              </w:rPr>
              <w:t>Modèle optimisé 26 couches (production)</w:t>
            </w:r>
          </w:p>
        </w:tc>
      </w:tr>
    </w:tbl>
    <w:p w14:paraId="0B66B35F">
      <w:pPr>
        <w:rPr>
          <w:rFonts w:hint="default" w:ascii="Calibri" w:hAnsi="Calibri" w:cs="Calibri"/>
        </w:rPr>
      </w:pPr>
    </w:p>
    <w:p w14:paraId="58A7693E">
      <w:pPr>
        <w:spacing w:before="40" w:after="120"/>
        <w:jc w:val="both"/>
        <w:rPr>
          <w:rFonts w:hint="default" w:ascii="Calibri" w:hAnsi="Calibri" w:cs="Calibri"/>
        </w:rPr>
      </w:pPr>
      <w:r>
        <w:rPr>
          <w:rFonts w:hint="default" w:ascii="Calibri" w:hAnsi="Calibri" w:cs="Calibri"/>
          <w:b w:val="0"/>
          <w:i w:val="0"/>
          <w:sz w:val="22"/>
        </w:rPr>
        <w:t>Le répertoire best100_saved_model/ contient l'export TensorFlow/ONNX du modèle best100 pour un déploiement multi-plateforme (best100.onnx de 12 Mo, best100_float16.tflite de 6 Mo).</w:t>
      </w:r>
    </w:p>
    <w:p w14:paraId="1E7B85CB">
      <w:pPr>
        <w:pStyle w:val="3"/>
        <w:jc w:val="left"/>
        <w:rPr>
          <w:rFonts w:hint="default" w:ascii="Calibri" w:hAnsi="Calibri" w:cs="Calibri"/>
        </w:rPr>
      </w:pPr>
      <w:r>
        <w:rPr>
          <w:rFonts w:hint="default" w:ascii="Calibri" w:hAnsi="Calibri" w:cs="Calibri"/>
          <w:color w:val="2E74B5"/>
        </w:rPr>
        <w:t>VII.</w:t>
      </w:r>
      <w:r>
        <w:rPr>
          <w:rFonts w:hint="default" w:ascii="Calibri" w:hAnsi="Calibri" w:cs="Calibri"/>
          <w:color w:val="2E74B5"/>
          <w:lang w:val="fr-FR"/>
        </w:rPr>
        <w:t>5</w:t>
      </w:r>
      <w:r>
        <w:rPr>
          <w:rFonts w:hint="default" w:ascii="Calibri" w:hAnsi="Calibri" w:cs="Calibri"/>
          <w:color w:val="2E74B5"/>
        </w:rPr>
        <w:t xml:space="preserve"> Scripts de détection (image, vidéo, caméra)</w:t>
      </w:r>
    </w:p>
    <w:p w14:paraId="4C9CB1A5">
      <w:pPr>
        <w:spacing w:before="40" w:after="120"/>
        <w:jc w:val="both"/>
        <w:rPr>
          <w:rFonts w:hint="default" w:ascii="Calibri" w:hAnsi="Calibri" w:cs="Calibri"/>
        </w:rPr>
      </w:pPr>
      <w:r>
        <w:rPr>
          <w:rFonts w:hint="default" w:ascii="Calibri" w:hAnsi="Calibri" w:cs="Calibri"/>
          <w:b/>
          <w:i w:val="0"/>
          <w:sz w:val="22"/>
        </w:rPr>
        <w:t>Le Backend Python fournit plusieurs scripts spécialisés pour différents cas d'utilisation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tblGrid>
      <w:tr w14:paraId="7337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2E74B5"/>
          </w:tcPr>
          <w:p w14:paraId="5A8121D0">
            <w:pPr>
              <w:spacing w:after="0" w:line="240" w:lineRule="auto"/>
              <w:rPr>
                <w:rFonts w:hint="default" w:ascii="Calibri" w:hAnsi="Calibri" w:cs="Calibri"/>
              </w:rPr>
            </w:pPr>
            <w:r>
              <w:rPr>
                <w:rFonts w:hint="default" w:ascii="Calibri" w:hAnsi="Calibri" w:cs="Calibri"/>
                <w:b/>
                <w:color w:val="FFFFFF"/>
                <w:sz w:val="20"/>
              </w:rPr>
              <w:t>Script</w:t>
            </w:r>
          </w:p>
        </w:tc>
        <w:tc>
          <w:tcPr>
            <w:tcW w:w="2280" w:type="dxa"/>
            <w:shd w:val="clear" w:color="auto" w:fill="2E74B5"/>
          </w:tcPr>
          <w:p w14:paraId="0FB4BAB7">
            <w:pPr>
              <w:spacing w:after="0" w:line="240" w:lineRule="auto"/>
              <w:rPr>
                <w:rFonts w:hint="default" w:ascii="Calibri" w:hAnsi="Calibri" w:cs="Calibri"/>
              </w:rPr>
            </w:pPr>
            <w:r>
              <w:rPr>
                <w:rFonts w:hint="default" w:ascii="Calibri" w:hAnsi="Calibri" w:cs="Calibri"/>
                <w:b/>
                <w:color w:val="FFFFFF"/>
                <w:sz w:val="20"/>
              </w:rPr>
              <w:t>Entrée</w:t>
            </w:r>
          </w:p>
        </w:tc>
        <w:tc>
          <w:tcPr>
            <w:tcW w:w="2280" w:type="dxa"/>
            <w:shd w:val="clear" w:color="auto" w:fill="2E74B5"/>
          </w:tcPr>
          <w:p w14:paraId="76D70C70">
            <w:pPr>
              <w:spacing w:after="0" w:line="240" w:lineRule="auto"/>
              <w:rPr>
                <w:rFonts w:hint="default" w:ascii="Calibri" w:hAnsi="Calibri" w:cs="Calibri"/>
              </w:rPr>
            </w:pPr>
            <w:r>
              <w:rPr>
                <w:rFonts w:hint="default" w:ascii="Calibri" w:hAnsi="Calibri" w:cs="Calibri"/>
                <w:b/>
                <w:color w:val="FFFFFF"/>
                <w:sz w:val="20"/>
              </w:rPr>
              <w:t>Fonction</w:t>
            </w:r>
          </w:p>
        </w:tc>
      </w:tr>
      <w:tr w14:paraId="1E66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4832EEE6">
            <w:pPr>
              <w:spacing w:after="0" w:line="240" w:lineRule="auto"/>
              <w:rPr>
                <w:rFonts w:hint="default" w:ascii="Calibri" w:hAnsi="Calibri" w:cs="Calibri"/>
              </w:rPr>
            </w:pPr>
            <w:r>
              <w:rPr>
                <w:rFonts w:hint="default" w:ascii="Calibri" w:hAnsi="Calibri" w:cs="Calibri"/>
                <w:sz w:val="20"/>
              </w:rPr>
              <w:t>main.py</w:t>
            </w:r>
          </w:p>
        </w:tc>
        <w:tc>
          <w:tcPr>
            <w:tcW w:w="2280" w:type="dxa"/>
          </w:tcPr>
          <w:p w14:paraId="341C22A4">
            <w:pPr>
              <w:spacing w:after="0" w:line="240" w:lineRule="auto"/>
              <w:rPr>
                <w:rFonts w:hint="default" w:ascii="Calibri" w:hAnsi="Calibri" w:cs="Calibri"/>
              </w:rPr>
            </w:pPr>
            <w:r>
              <w:rPr>
                <w:rFonts w:hint="default" w:ascii="Calibri" w:hAnsi="Calibri" w:cs="Calibri"/>
                <w:sz w:val="20"/>
              </w:rPr>
              <w:t>Caméra IP</w:t>
            </w:r>
          </w:p>
        </w:tc>
        <w:tc>
          <w:tcPr>
            <w:tcW w:w="2280" w:type="dxa"/>
          </w:tcPr>
          <w:p w14:paraId="37374E56">
            <w:pPr>
              <w:spacing w:after="0" w:line="240" w:lineRule="auto"/>
              <w:rPr>
                <w:rFonts w:hint="default" w:ascii="Calibri" w:hAnsi="Calibri" w:cs="Calibri"/>
              </w:rPr>
            </w:pPr>
            <w:r>
              <w:rPr>
                <w:rFonts w:hint="default" w:ascii="Calibri" w:hAnsi="Calibri" w:cs="Calibri"/>
                <w:sz w:val="20"/>
              </w:rPr>
              <w:t>Pipeline complet : YOLO + OCR + envoi serveur authentifié</w:t>
            </w:r>
          </w:p>
        </w:tc>
      </w:tr>
      <w:tr w14:paraId="5E1D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46465224">
            <w:pPr>
              <w:spacing w:after="0" w:line="240" w:lineRule="auto"/>
              <w:rPr>
                <w:rFonts w:hint="default" w:ascii="Calibri" w:hAnsi="Calibri" w:cs="Calibri"/>
              </w:rPr>
            </w:pPr>
            <w:r>
              <w:rPr>
                <w:rFonts w:hint="default" w:ascii="Calibri" w:hAnsi="Calibri" w:cs="Calibri"/>
                <w:sz w:val="20"/>
              </w:rPr>
              <w:t>extractID.py</w:t>
            </w:r>
          </w:p>
        </w:tc>
        <w:tc>
          <w:tcPr>
            <w:tcW w:w="2280" w:type="dxa"/>
          </w:tcPr>
          <w:p w14:paraId="0E26A279">
            <w:pPr>
              <w:spacing w:after="0" w:line="240" w:lineRule="auto"/>
              <w:rPr>
                <w:rFonts w:hint="default" w:ascii="Calibri" w:hAnsi="Calibri" w:cs="Calibri"/>
              </w:rPr>
            </w:pPr>
            <w:r>
              <w:rPr>
                <w:rFonts w:hint="default" w:ascii="Calibri" w:hAnsi="Calibri" w:cs="Calibri"/>
                <w:sz w:val="20"/>
              </w:rPr>
              <w:t>Image statique</w:t>
            </w:r>
          </w:p>
        </w:tc>
        <w:tc>
          <w:tcPr>
            <w:tcW w:w="2280" w:type="dxa"/>
          </w:tcPr>
          <w:p w14:paraId="7739F8D0">
            <w:pPr>
              <w:spacing w:after="0" w:line="240" w:lineRule="auto"/>
              <w:rPr>
                <w:rFonts w:hint="default" w:ascii="Calibri" w:hAnsi="Calibri" w:cs="Calibri"/>
              </w:rPr>
            </w:pPr>
            <w:r>
              <w:rPr>
                <w:rFonts w:hint="default" w:ascii="Calibri" w:hAnsi="Calibri" w:cs="Calibri"/>
                <w:sz w:val="20"/>
              </w:rPr>
              <w:t>Détection + OCR + envoi au serveur (sans auth)</w:t>
            </w:r>
          </w:p>
        </w:tc>
      </w:tr>
      <w:tr w14:paraId="1607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230C1413">
            <w:pPr>
              <w:spacing w:after="0" w:line="240" w:lineRule="auto"/>
              <w:rPr>
                <w:rFonts w:hint="default" w:ascii="Calibri" w:hAnsi="Calibri" w:cs="Calibri"/>
              </w:rPr>
            </w:pPr>
            <w:r>
              <w:rPr>
                <w:rFonts w:hint="default" w:ascii="Calibri" w:hAnsi="Calibri" w:cs="Calibri"/>
                <w:sz w:val="20"/>
              </w:rPr>
              <w:t>extractID_Camera.py</w:t>
            </w:r>
          </w:p>
        </w:tc>
        <w:tc>
          <w:tcPr>
            <w:tcW w:w="2280" w:type="dxa"/>
          </w:tcPr>
          <w:p w14:paraId="4A62430C">
            <w:pPr>
              <w:spacing w:after="0" w:line="240" w:lineRule="auto"/>
              <w:rPr>
                <w:rFonts w:hint="default" w:ascii="Calibri" w:hAnsi="Calibri" w:cs="Calibri"/>
              </w:rPr>
            </w:pPr>
            <w:r>
              <w:rPr>
                <w:rFonts w:hint="default" w:ascii="Calibri" w:hAnsi="Calibri" w:cs="Calibri"/>
                <w:sz w:val="20"/>
              </w:rPr>
              <w:t>Webcam mobile</w:t>
            </w:r>
          </w:p>
        </w:tc>
        <w:tc>
          <w:tcPr>
            <w:tcW w:w="2280" w:type="dxa"/>
          </w:tcPr>
          <w:p w14:paraId="0280A186">
            <w:pPr>
              <w:spacing w:after="0" w:line="240" w:lineRule="auto"/>
              <w:rPr>
                <w:rFonts w:hint="default" w:ascii="Calibri" w:hAnsi="Calibri" w:cs="Calibri"/>
              </w:rPr>
            </w:pPr>
            <w:r>
              <w:rPr>
                <w:rFonts w:hint="default" w:ascii="Calibri" w:hAnsi="Calibri" w:cs="Calibri"/>
                <w:sz w:val="20"/>
              </w:rPr>
              <w:t>Détection temps réel via IP webcam mobile (8080)</w:t>
            </w:r>
          </w:p>
        </w:tc>
      </w:tr>
      <w:tr w14:paraId="1E61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5C33A3C3">
            <w:pPr>
              <w:spacing w:after="0" w:line="240" w:lineRule="auto"/>
              <w:rPr>
                <w:rFonts w:hint="default" w:ascii="Calibri" w:hAnsi="Calibri" w:cs="Calibri"/>
              </w:rPr>
            </w:pPr>
            <w:r>
              <w:rPr>
                <w:rFonts w:hint="default" w:ascii="Calibri" w:hAnsi="Calibri" w:cs="Calibri"/>
                <w:sz w:val="20"/>
              </w:rPr>
              <w:t>scanimage.py</w:t>
            </w:r>
          </w:p>
        </w:tc>
        <w:tc>
          <w:tcPr>
            <w:tcW w:w="2280" w:type="dxa"/>
          </w:tcPr>
          <w:p w14:paraId="438CC5EE">
            <w:pPr>
              <w:spacing w:after="0" w:line="240" w:lineRule="auto"/>
              <w:rPr>
                <w:rFonts w:hint="default" w:ascii="Calibri" w:hAnsi="Calibri" w:cs="Calibri"/>
              </w:rPr>
            </w:pPr>
            <w:r>
              <w:rPr>
                <w:rFonts w:hint="default" w:ascii="Calibri" w:hAnsi="Calibri" w:cs="Calibri"/>
                <w:sz w:val="20"/>
              </w:rPr>
              <w:t>Image statique</w:t>
            </w:r>
          </w:p>
        </w:tc>
        <w:tc>
          <w:tcPr>
            <w:tcW w:w="2280" w:type="dxa"/>
          </w:tcPr>
          <w:p w14:paraId="629A8C02">
            <w:pPr>
              <w:spacing w:after="0" w:line="240" w:lineRule="auto"/>
              <w:rPr>
                <w:rFonts w:hint="default" w:ascii="Calibri" w:hAnsi="Calibri" w:cs="Calibri"/>
              </w:rPr>
            </w:pPr>
            <w:r>
              <w:rPr>
                <w:rFonts w:hint="default" w:ascii="Calibri" w:hAnsi="Calibri" w:cs="Calibri"/>
                <w:sz w:val="20"/>
              </w:rPr>
              <w:t>Détection simple YOLO (sans OCR)</w:t>
            </w:r>
          </w:p>
        </w:tc>
      </w:tr>
      <w:tr w14:paraId="655C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4652C1EA">
            <w:pPr>
              <w:spacing w:after="0" w:line="240" w:lineRule="auto"/>
              <w:rPr>
                <w:rFonts w:hint="default" w:ascii="Calibri" w:hAnsi="Calibri" w:cs="Calibri"/>
              </w:rPr>
            </w:pPr>
            <w:r>
              <w:rPr>
                <w:rFonts w:hint="default" w:ascii="Calibri" w:hAnsi="Calibri" w:cs="Calibri"/>
                <w:sz w:val="20"/>
              </w:rPr>
              <w:t>scanVideo.py</w:t>
            </w:r>
          </w:p>
        </w:tc>
        <w:tc>
          <w:tcPr>
            <w:tcW w:w="2280" w:type="dxa"/>
          </w:tcPr>
          <w:p w14:paraId="5884714D">
            <w:pPr>
              <w:spacing w:after="0" w:line="240" w:lineRule="auto"/>
              <w:rPr>
                <w:rFonts w:hint="default" w:ascii="Calibri" w:hAnsi="Calibri" w:cs="Calibri"/>
              </w:rPr>
            </w:pPr>
            <w:r>
              <w:rPr>
                <w:rFonts w:hint="default" w:ascii="Calibri" w:hAnsi="Calibri" w:cs="Calibri"/>
                <w:sz w:val="20"/>
              </w:rPr>
              <w:t>Fichier vidéo</w:t>
            </w:r>
          </w:p>
        </w:tc>
        <w:tc>
          <w:tcPr>
            <w:tcW w:w="2280" w:type="dxa"/>
          </w:tcPr>
          <w:p w14:paraId="6F696400">
            <w:pPr>
              <w:spacing w:after="0" w:line="240" w:lineRule="auto"/>
              <w:rPr>
                <w:rFonts w:hint="default" w:ascii="Calibri" w:hAnsi="Calibri" w:cs="Calibri"/>
              </w:rPr>
            </w:pPr>
            <w:r>
              <w:rPr>
                <w:rFonts w:hint="default" w:ascii="Calibri" w:hAnsi="Calibri" w:cs="Calibri"/>
                <w:sz w:val="20"/>
              </w:rPr>
              <w:t>Détection YOLO sur vidéo (stride=5)</w:t>
            </w:r>
          </w:p>
        </w:tc>
      </w:tr>
      <w:tr w14:paraId="0E03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70493904">
            <w:pPr>
              <w:spacing w:after="0" w:line="240" w:lineRule="auto"/>
              <w:rPr>
                <w:rFonts w:hint="default" w:ascii="Calibri" w:hAnsi="Calibri" w:cs="Calibri"/>
              </w:rPr>
            </w:pPr>
            <w:r>
              <w:rPr>
                <w:rFonts w:hint="default" w:ascii="Calibri" w:hAnsi="Calibri" w:cs="Calibri"/>
                <w:sz w:val="20"/>
              </w:rPr>
              <w:t>scanBycamera.py</w:t>
            </w:r>
          </w:p>
        </w:tc>
        <w:tc>
          <w:tcPr>
            <w:tcW w:w="2280" w:type="dxa"/>
          </w:tcPr>
          <w:p w14:paraId="751DAD5D">
            <w:pPr>
              <w:spacing w:after="0" w:line="240" w:lineRule="auto"/>
              <w:rPr>
                <w:rFonts w:hint="default" w:ascii="Calibri" w:hAnsi="Calibri" w:cs="Calibri"/>
              </w:rPr>
            </w:pPr>
            <w:r>
              <w:rPr>
                <w:rFonts w:hint="default" w:ascii="Calibri" w:hAnsi="Calibri" w:cs="Calibri"/>
                <w:sz w:val="20"/>
              </w:rPr>
              <w:t>Webcam locale</w:t>
            </w:r>
          </w:p>
        </w:tc>
        <w:tc>
          <w:tcPr>
            <w:tcW w:w="2280" w:type="dxa"/>
          </w:tcPr>
          <w:p w14:paraId="4DB5E608">
            <w:pPr>
              <w:spacing w:after="0" w:line="240" w:lineRule="auto"/>
              <w:rPr>
                <w:rFonts w:hint="default" w:ascii="Calibri" w:hAnsi="Calibri" w:cs="Calibri"/>
              </w:rPr>
            </w:pPr>
            <w:r>
              <w:rPr>
                <w:rFonts w:hint="default" w:ascii="Calibri" w:hAnsi="Calibri" w:cs="Calibri"/>
                <w:sz w:val="20"/>
              </w:rPr>
              <w:t>Détection objets COCO (test général)</w:t>
            </w:r>
          </w:p>
        </w:tc>
      </w:tr>
      <w:tr w14:paraId="1CEE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5F1C02BD">
            <w:pPr>
              <w:spacing w:after="0" w:line="240" w:lineRule="auto"/>
              <w:rPr>
                <w:rFonts w:hint="default" w:ascii="Calibri" w:hAnsi="Calibri" w:cs="Calibri"/>
              </w:rPr>
            </w:pPr>
            <w:r>
              <w:rPr>
                <w:rFonts w:hint="default" w:ascii="Calibri" w:hAnsi="Calibri" w:cs="Calibri"/>
                <w:sz w:val="20"/>
              </w:rPr>
              <w:t>server.py</w:t>
            </w:r>
          </w:p>
        </w:tc>
        <w:tc>
          <w:tcPr>
            <w:tcW w:w="2280" w:type="dxa"/>
          </w:tcPr>
          <w:p w14:paraId="6582F711">
            <w:pPr>
              <w:spacing w:after="0" w:line="240" w:lineRule="auto"/>
              <w:rPr>
                <w:rFonts w:hint="default" w:ascii="Calibri" w:hAnsi="Calibri" w:cs="Calibri"/>
              </w:rPr>
            </w:pPr>
            <w:r>
              <w:rPr>
                <w:rFonts w:hint="default" w:ascii="Calibri" w:hAnsi="Calibri" w:cs="Calibri"/>
                <w:sz w:val="20"/>
              </w:rPr>
              <w:t>API Flask</w:t>
            </w:r>
          </w:p>
        </w:tc>
        <w:tc>
          <w:tcPr>
            <w:tcW w:w="2280" w:type="dxa"/>
          </w:tcPr>
          <w:p w14:paraId="42002DE5">
            <w:pPr>
              <w:spacing w:after="0" w:line="240" w:lineRule="auto"/>
              <w:rPr>
                <w:rFonts w:hint="default" w:ascii="Calibri" w:hAnsi="Calibri" w:cs="Calibri"/>
              </w:rPr>
            </w:pPr>
            <w:r>
              <w:rPr>
                <w:rFonts w:hint="default" w:ascii="Calibri" w:hAnsi="Calibri" w:cs="Calibri"/>
                <w:sz w:val="20"/>
              </w:rPr>
              <w:t>Endpoint /detect pour détection à distance</w:t>
            </w:r>
          </w:p>
        </w:tc>
      </w:tr>
      <w:tr w14:paraId="33B1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EBF3FA"/>
          </w:tcPr>
          <w:p w14:paraId="63306F53">
            <w:pPr>
              <w:spacing w:after="0" w:line="240" w:lineRule="auto"/>
              <w:rPr>
                <w:rFonts w:hint="default" w:ascii="Calibri" w:hAnsi="Calibri" w:cs="Calibri"/>
              </w:rPr>
            </w:pPr>
            <w:r>
              <w:rPr>
                <w:rFonts w:hint="default" w:ascii="Calibri" w:hAnsi="Calibri" w:cs="Calibri"/>
                <w:sz w:val="20"/>
              </w:rPr>
              <w:t>train.py</w:t>
            </w:r>
          </w:p>
        </w:tc>
        <w:tc>
          <w:tcPr>
            <w:tcW w:w="2280" w:type="dxa"/>
          </w:tcPr>
          <w:p w14:paraId="4F7F52B2">
            <w:pPr>
              <w:spacing w:after="0" w:line="240" w:lineRule="auto"/>
              <w:rPr>
                <w:rFonts w:hint="default" w:ascii="Calibri" w:hAnsi="Calibri" w:cs="Calibri"/>
              </w:rPr>
            </w:pPr>
            <w:r>
              <w:rPr>
                <w:rFonts w:hint="default" w:ascii="Calibri" w:hAnsi="Calibri" w:cs="Calibri"/>
                <w:sz w:val="20"/>
              </w:rPr>
              <w:t>Dataset YAML</w:t>
            </w:r>
          </w:p>
        </w:tc>
        <w:tc>
          <w:tcPr>
            <w:tcW w:w="2280" w:type="dxa"/>
          </w:tcPr>
          <w:p w14:paraId="3A0D91A2">
            <w:pPr>
              <w:spacing w:after="0" w:line="240" w:lineRule="auto"/>
              <w:rPr>
                <w:rFonts w:hint="default" w:ascii="Calibri" w:hAnsi="Calibri" w:cs="Calibri"/>
              </w:rPr>
            </w:pPr>
            <w:r>
              <w:rPr>
                <w:rFonts w:hint="default" w:ascii="Calibri" w:hAnsi="Calibri" w:cs="Calibri"/>
                <w:sz w:val="20"/>
              </w:rPr>
              <w:t>Entraînement YOLO sur dataset conteneurs</w:t>
            </w:r>
          </w:p>
        </w:tc>
      </w:tr>
    </w:tbl>
    <w:p w14:paraId="18A5751E">
      <w:pPr>
        <w:rPr>
          <w:rFonts w:hint="default" w:ascii="Calibri" w:hAnsi="Calibri" w:cs="Calibri"/>
        </w:rPr>
      </w:pPr>
    </w:p>
    <w:p w14:paraId="0E1A3171">
      <w:pPr>
        <w:pStyle w:val="3"/>
        <w:jc w:val="left"/>
        <w:rPr>
          <w:rFonts w:hint="default" w:ascii="Calibri" w:hAnsi="Calibri" w:cs="Calibri"/>
        </w:rPr>
      </w:pPr>
      <w:r>
        <w:rPr>
          <w:rFonts w:hint="default" w:ascii="Calibri" w:hAnsi="Calibri" w:cs="Calibri"/>
          <w:color w:val="2E74B5"/>
        </w:rPr>
        <w:t>VII.</w:t>
      </w:r>
      <w:r>
        <w:rPr>
          <w:rFonts w:hint="default" w:ascii="Calibri" w:hAnsi="Calibri" w:cs="Calibri"/>
          <w:color w:val="2E74B5"/>
          <w:lang w:val="fr-FR"/>
        </w:rPr>
        <w:t>6</w:t>
      </w:r>
      <w:r>
        <w:rPr>
          <w:rFonts w:hint="default" w:ascii="Calibri" w:hAnsi="Calibri" w:cs="Calibri"/>
          <w:color w:val="2E74B5"/>
        </w:rPr>
        <w:t xml:space="preserve"> Serveur Flask de détection (server.py)</w:t>
      </w:r>
    </w:p>
    <w:p w14:paraId="7949852E">
      <w:pPr>
        <w:spacing w:before="40" w:after="120"/>
        <w:jc w:val="both"/>
        <w:rPr>
          <w:rFonts w:hint="default" w:ascii="Calibri" w:hAnsi="Calibri" w:cs="Calibri"/>
        </w:rPr>
      </w:pPr>
      <w:r>
        <w:rPr>
          <w:rFonts w:hint="default" w:ascii="Calibri" w:hAnsi="Calibri" w:cs="Calibri"/>
          <w:b w:val="0"/>
          <w:i w:val="0"/>
          <w:sz w:val="22"/>
        </w:rPr>
        <w:t>Le fichier server.py expose un serveur Flask minimal (port 5000) avec un endpoint POST /detect qui accepte une image en entrée, la décode via OpenCV, et exécute le modèle YOLO best100.pt pour retourner les résultats de détection. Ce serveur est conteneurisé dans l'image Docker marsa-python et permet aux autres services d'envoyer des images pour analyse à distance.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1B66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B3A6B" w:sz="12" w:space="0"/>
              <w:left w:val="single" w:color="1B3A6B" w:sz="12" w:space="0"/>
              <w:bottom w:val="single" w:color="1B3A6B" w:sz="4" w:space="0"/>
              <w:right w:val="single" w:color="1B3A6B" w:sz="4" w:space="0"/>
            </w:tcBorders>
            <w:shd w:val="clear" w:color="auto" w:fill="EBF3FA"/>
          </w:tcPr>
          <w:p w14:paraId="17937CA9">
            <w:pPr>
              <w:spacing w:after="0" w:line="240" w:lineRule="auto"/>
              <w:rPr>
                <w:rFonts w:hint="default" w:ascii="Calibri" w:hAnsi="Calibri" w:cs="Calibri"/>
              </w:rPr>
            </w:pPr>
            <w:r>
              <w:rPr>
                <w:rFonts w:hint="default" w:ascii="Calibri" w:hAnsi="Calibri" w:cs="Calibri"/>
                <w:b/>
                <w:color w:val="1B3A6B"/>
                <w:sz w:val="22"/>
              </w:rPr>
              <w:t xml:space="preserve">  🐳 Dockerfile Python</w:t>
            </w:r>
          </w:p>
          <w:p w14:paraId="6608CF0F">
            <w:pPr>
              <w:spacing w:after="0" w:line="240" w:lineRule="auto"/>
              <w:rPr>
                <w:rFonts w:hint="default" w:ascii="Calibri" w:hAnsi="Calibri" w:cs="Calibri"/>
              </w:rPr>
            </w:pPr>
            <w:r>
              <w:rPr>
                <w:rFonts w:hint="default" w:ascii="Calibri" w:hAnsi="Calibri" w:cs="Calibri"/>
                <w:color w:val="1E293B"/>
                <w:sz w:val="20"/>
              </w:rPr>
              <w:t>FROM python:3.11-slim</w:t>
            </w:r>
            <w:r>
              <w:rPr>
                <w:rFonts w:hint="default" w:ascii="Calibri" w:hAnsi="Calibri" w:cs="Calibri"/>
                <w:color w:val="1E293B"/>
                <w:sz w:val="20"/>
              </w:rPr>
              <w:br w:type="textWrapping"/>
            </w:r>
            <w:r>
              <w:rPr>
                <w:rFonts w:hint="default" w:ascii="Calibri" w:hAnsi="Calibri" w:cs="Calibri"/>
                <w:color w:val="1E293B"/>
                <w:sz w:val="20"/>
              </w:rPr>
              <w:t>• Installation des dépendances système (libgl1, libglib2.0-0) pour OpenCV</w:t>
            </w:r>
            <w:r>
              <w:rPr>
                <w:rFonts w:hint="default" w:ascii="Calibri" w:hAnsi="Calibri" w:cs="Calibri"/>
                <w:color w:val="1E293B"/>
                <w:sz w:val="20"/>
              </w:rPr>
              <w:br w:type="textWrapping"/>
            </w:r>
            <w:r>
              <w:rPr>
                <w:rFonts w:hint="default" w:ascii="Calibri" w:hAnsi="Calibri" w:cs="Calibri"/>
                <w:color w:val="1E293B"/>
                <w:sz w:val="20"/>
              </w:rPr>
              <w:t>• pip install : ultralytics, flask, opencv-python-headless, numpy</w:t>
            </w:r>
            <w:r>
              <w:rPr>
                <w:rFonts w:hint="default" w:ascii="Calibri" w:hAnsi="Calibri" w:cs="Calibri"/>
                <w:color w:val="1E293B"/>
                <w:sz w:val="20"/>
              </w:rPr>
              <w:br w:type="textWrapping"/>
            </w:r>
            <w:r>
              <w:rPr>
                <w:rFonts w:hint="default" w:ascii="Calibri" w:hAnsi="Calibri" w:cs="Calibri"/>
                <w:color w:val="1E293B"/>
                <w:sz w:val="20"/>
              </w:rPr>
              <w:t>• Copie des scripts .py et modèles .pt</w:t>
            </w:r>
            <w:r>
              <w:rPr>
                <w:rFonts w:hint="default" w:ascii="Calibri" w:hAnsi="Calibri" w:cs="Calibri"/>
                <w:color w:val="1E293B"/>
                <w:sz w:val="20"/>
              </w:rPr>
              <w:br w:type="textWrapping"/>
            </w:r>
            <w:r>
              <w:rPr>
                <w:rFonts w:hint="default" w:ascii="Calibri" w:hAnsi="Calibri" w:cs="Calibri"/>
                <w:color w:val="1E293B"/>
                <w:sz w:val="20"/>
              </w:rPr>
              <w:t>• Exposition port 5000</w:t>
            </w:r>
            <w:r>
              <w:rPr>
                <w:rFonts w:hint="default" w:ascii="Calibri" w:hAnsi="Calibri" w:cs="Calibri"/>
                <w:color w:val="1E293B"/>
                <w:sz w:val="20"/>
              </w:rPr>
              <w:br w:type="textWrapping"/>
            </w:r>
            <w:r>
              <w:rPr>
                <w:rFonts w:hint="default" w:ascii="Calibri" w:hAnsi="Calibri" w:cs="Calibri"/>
                <w:color w:val="1E293B"/>
                <w:sz w:val="20"/>
              </w:rPr>
              <w:t>• CMD: python server.py</w:t>
            </w:r>
          </w:p>
        </w:tc>
      </w:tr>
    </w:tbl>
    <w:p w14:paraId="5F6C4D93">
      <w:pPr>
        <w:rPr>
          <w:rFonts w:hint="default" w:ascii="Calibri" w:hAnsi="Calibri" w:cs="Calibri"/>
        </w:rPr>
      </w:pPr>
    </w:p>
    <w:p w14:paraId="1AE76408">
      <w:pPr>
        <w:pStyle w:val="2"/>
        <w:ind w:left="1440" w:leftChars="0" w:firstLine="720" w:firstLineChars="0"/>
        <w:jc w:val="left"/>
        <w:rPr>
          <w:rFonts w:hint="default" w:ascii="Calibri" w:hAnsi="Calibri" w:cs="Calibri"/>
        </w:rPr>
      </w:pPr>
      <w:r>
        <w:rPr>
          <w:rFonts w:hint="default" w:ascii="Calibri" w:hAnsi="Calibri" w:cs="Calibri"/>
          <w:color w:val="1B3A6B"/>
        </w:rPr>
        <w:t>Analyses détaillées des modules Backend</w:t>
      </w:r>
    </w:p>
    <w:p w14:paraId="715B8815">
      <w:pPr>
        <w:jc w:val="center"/>
        <w:rPr>
          <w:rFonts w:hint="default" w:ascii="Calibri" w:hAnsi="Calibri" w:cs="Calibri"/>
        </w:rPr>
      </w:pPr>
      <w:r>
        <w:rPr>
          <w:rFonts w:hint="default" w:ascii="Calibri" w:hAnsi="Calibri" w:cs="Calibri"/>
          <w:color w:val="2E74B5"/>
          <w:sz w:val="16"/>
        </w:rPr>
        <w:t>────────────────────────────────────────────────────────────</w:t>
      </w:r>
    </w:p>
    <w:p w14:paraId="2E87949C">
      <w:pPr>
        <w:pStyle w:val="3"/>
        <w:jc w:val="left"/>
        <w:rPr>
          <w:rFonts w:hint="default" w:ascii="Calibri" w:hAnsi="Calibri" w:cs="Calibri"/>
        </w:rPr>
      </w:pPr>
      <w:r>
        <w:rPr>
          <w:rFonts w:hint="default" w:ascii="Calibri" w:hAnsi="Calibri" w:cs="Calibri"/>
          <w:color w:val="1B3A6B"/>
        </w:rPr>
        <w:t>A. Module d'Extraction Caméra (extractID_Camera.py)</w:t>
      </w:r>
    </w:p>
    <w:p w14:paraId="46E3E295">
      <w:pPr>
        <w:spacing w:before="40" w:after="120"/>
        <w:jc w:val="both"/>
        <w:rPr>
          <w:rFonts w:hint="default" w:ascii="Calibri" w:hAnsi="Calibri" w:cs="Calibri"/>
        </w:rPr>
      </w:pPr>
      <w:r>
        <w:rPr>
          <w:rFonts w:hint="default" w:ascii="Calibri" w:hAnsi="Calibri" w:cs="Calibri"/>
          <w:b w:val="0"/>
          <w:i w:val="0"/>
          <w:sz w:val="22"/>
        </w:rPr>
        <w:t>Ce module est conçu pour être déployé sur un appareil mobile ou une caméra IP. Il utilise la bibliothèque OpenCV pour capturer le flux vidéo et Ultralytics YOLO pour la détection.</w:t>
      </w:r>
    </w:p>
    <w:p w14:paraId="5F0850D0">
      <w:pPr>
        <w:spacing w:before="40" w:after="120"/>
        <w:jc w:val="both"/>
        <w:rPr>
          <w:rFonts w:hint="default" w:ascii="Calibri" w:hAnsi="Calibri" w:cs="Calibri"/>
        </w:rPr>
      </w:pPr>
      <w:r>
        <w:rPr>
          <w:rFonts w:hint="default" w:ascii="Calibri" w:hAnsi="Calibri" w:cs="Calibri"/>
          <w:b/>
          <w:i w:val="0"/>
          <w:sz w:val="22"/>
        </w:rPr>
        <w:t>Points techniques clés :</w:t>
      </w:r>
    </w:p>
    <w:p w14:paraId="215159C1">
      <w:pPr>
        <w:pStyle w:val="23"/>
        <w:spacing w:after="60"/>
        <w:ind w:left="283"/>
        <w:rPr>
          <w:rFonts w:hint="default" w:ascii="Calibri" w:hAnsi="Calibri" w:cs="Calibri"/>
        </w:rPr>
      </w:pPr>
      <w:r>
        <w:rPr>
          <w:rFonts w:hint="default" w:ascii="Calibri" w:hAnsi="Calibri" w:cs="Calibri"/>
          <w:sz w:val="22"/>
        </w:rPr>
        <w:t>Utilisation de cv2.VideoCapture(url) pour lire le flux d'une IP Webcam (port 8080).</w:t>
      </w:r>
    </w:p>
    <w:p w14:paraId="01B61E69">
      <w:pPr>
        <w:pStyle w:val="23"/>
        <w:spacing w:after="60"/>
        <w:ind w:left="283"/>
        <w:rPr>
          <w:rFonts w:hint="default" w:ascii="Calibri" w:hAnsi="Calibri" w:cs="Calibri"/>
        </w:rPr>
      </w:pPr>
      <w:r>
        <w:rPr>
          <w:rFonts w:hint="default" w:ascii="Calibri" w:hAnsi="Calibri" w:cs="Calibri"/>
          <w:sz w:val="22"/>
        </w:rPr>
        <w:t>Traitement en boucle frame par frame avec redimensionnement automatique.</w:t>
      </w:r>
    </w:p>
    <w:p w14:paraId="5AD1811F">
      <w:pPr>
        <w:pStyle w:val="23"/>
        <w:spacing w:after="60"/>
        <w:ind w:left="283"/>
        <w:rPr>
          <w:rFonts w:hint="default" w:ascii="Calibri" w:hAnsi="Calibri" w:cs="Calibri"/>
        </w:rPr>
      </w:pPr>
      <w:r>
        <w:rPr>
          <w:rFonts w:hint="default" w:ascii="Calibri" w:hAnsi="Calibri" w:cs="Calibri"/>
          <w:sz w:val="22"/>
        </w:rPr>
        <w:t>Filtrage des détections avec un seuil de confiance de 0.5.</w:t>
      </w:r>
    </w:p>
    <w:p w14:paraId="4B1F020A">
      <w:pPr>
        <w:pStyle w:val="23"/>
        <w:spacing w:after="60"/>
        <w:ind w:left="283"/>
        <w:rPr>
          <w:rFonts w:hint="default" w:ascii="Calibri" w:hAnsi="Calibri" w:cs="Calibri"/>
        </w:rPr>
      </w:pPr>
      <w:r>
        <w:rPr>
          <w:rFonts w:hint="default" w:ascii="Calibri" w:hAnsi="Calibri" w:cs="Calibri"/>
          <w:sz w:val="22"/>
        </w:rPr>
        <w:t>OCR local avec easyocr.Reader(['en']) s'exécutant sur le CPU/GPU de l'appareil.</w:t>
      </w:r>
    </w:p>
    <w:p w14:paraId="78753AD5">
      <w:pPr>
        <w:pStyle w:val="23"/>
        <w:spacing w:after="60"/>
        <w:ind w:left="283"/>
        <w:rPr>
          <w:rFonts w:hint="default" w:ascii="Calibri" w:hAnsi="Calibri" w:cs="Calibri"/>
        </w:rPr>
      </w:pPr>
      <w:r>
        <w:rPr>
          <w:rFonts w:hint="default" w:ascii="Calibri" w:hAnsi="Calibri" w:cs="Calibri"/>
          <w:sz w:val="22"/>
        </w:rPr>
        <w:t>Envoi asynchrone des données vers l'API Node.js sans interrompre le flux vidéo.</w:t>
      </w:r>
    </w:p>
    <w:p w14:paraId="478F6519">
      <w:pPr>
        <w:pStyle w:val="3"/>
        <w:jc w:val="left"/>
        <w:rPr>
          <w:rFonts w:hint="default" w:ascii="Calibri" w:hAnsi="Calibri" w:cs="Calibri"/>
        </w:rPr>
      </w:pPr>
      <w:r>
        <w:rPr>
          <w:rFonts w:hint="default" w:ascii="Calibri" w:hAnsi="Calibri" w:cs="Calibri"/>
          <w:color w:val="1B3A6B"/>
        </w:rPr>
        <w:t>B. Script d'Entraînement YOLO (train.py)</w:t>
      </w:r>
    </w:p>
    <w:p w14:paraId="419CC4EF">
      <w:pPr>
        <w:spacing w:before="40" w:after="120"/>
        <w:jc w:val="both"/>
        <w:rPr>
          <w:rFonts w:hint="default" w:ascii="Calibri" w:hAnsi="Calibri" w:cs="Calibri"/>
        </w:rPr>
      </w:pPr>
      <w:r>
        <w:rPr>
          <w:rFonts w:hint="default" w:ascii="Calibri" w:hAnsi="Calibri" w:cs="Calibri"/>
          <w:b w:val="0"/>
          <w:i w:val="0"/>
          <w:sz w:val="22"/>
        </w:rPr>
        <w:t>L'entraînement a été effectué sur le dataset2/data.yaml. Ce script configure les hyperparamètres essentiels pour la détection de texte sur des surfaces métalliques (conteneurs).</w:t>
      </w:r>
    </w:p>
    <w:p w14:paraId="1D7D243C">
      <w:pPr>
        <w:spacing w:before="40" w:after="120"/>
        <w:jc w:val="both"/>
        <w:rPr>
          <w:rFonts w:hint="default" w:ascii="Calibri" w:hAnsi="Calibri" w:cs="Calibri"/>
        </w:rPr>
      </w:pPr>
      <w:r>
        <w:rPr>
          <w:rFonts w:hint="default" w:ascii="Calibri" w:hAnsi="Calibri" w:cs="Calibri"/>
          <w:b/>
          <w:i w:val="0"/>
          <w:sz w:val="22"/>
        </w:rPr>
        <w:t>Configuration utilisée :</w:t>
      </w:r>
    </w:p>
    <w:p w14:paraId="654889AD">
      <w:pPr>
        <w:pStyle w:val="23"/>
        <w:spacing w:after="60"/>
        <w:ind w:left="283"/>
        <w:rPr>
          <w:rFonts w:hint="default" w:ascii="Calibri" w:hAnsi="Calibri" w:cs="Calibri"/>
        </w:rPr>
      </w:pPr>
      <w:r>
        <w:rPr>
          <w:rFonts w:hint="default" w:ascii="Calibri" w:hAnsi="Calibri" w:cs="Calibri"/>
          <w:sz w:val="22"/>
        </w:rPr>
        <w:t>Image size (imgsz): 640x640 pixels pour un compromis précision/vitesse.</w:t>
      </w:r>
    </w:p>
    <w:p w14:paraId="3374668D">
      <w:pPr>
        <w:pStyle w:val="23"/>
        <w:spacing w:after="60"/>
        <w:ind w:left="283"/>
        <w:rPr>
          <w:rFonts w:hint="default" w:ascii="Calibri" w:hAnsi="Calibri" w:cs="Calibri"/>
        </w:rPr>
      </w:pPr>
      <w:r>
        <w:rPr>
          <w:rFonts w:hint="default" w:ascii="Calibri" w:hAnsi="Calibri" w:cs="Calibri"/>
          <w:sz w:val="22"/>
        </w:rPr>
        <w:t>Epochs: 20 époques d'entraînement avec sauvegarde automatique du meilleur modèle (best.pt).</w:t>
      </w:r>
    </w:p>
    <w:p w14:paraId="6CD390DB">
      <w:pPr>
        <w:pStyle w:val="23"/>
        <w:spacing w:after="60"/>
        <w:ind w:left="283"/>
        <w:rPr>
          <w:rFonts w:hint="default" w:ascii="Calibri" w:hAnsi="Calibri" w:cs="Calibri"/>
        </w:rPr>
      </w:pPr>
      <w:r>
        <w:rPr>
          <w:rFonts w:hint="default" w:ascii="Calibri" w:hAnsi="Calibri" w:cs="Calibri"/>
          <w:sz w:val="22"/>
        </w:rPr>
        <w:t>Batch size: 5 pour limiter l'utilisation de la mémoire GPU.</w:t>
      </w:r>
    </w:p>
    <w:p w14:paraId="235D0B3C">
      <w:pPr>
        <w:pStyle w:val="23"/>
        <w:spacing w:after="60"/>
        <w:ind w:left="283"/>
        <w:rPr>
          <w:rFonts w:hint="default" w:ascii="Calibri" w:hAnsi="Calibri" w:cs="Calibri"/>
        </w:rPr>
      </w:pPr>
      <w:r>
        <w:rPr>
          <w:rFonts w:hint="default" w:ascii="Calibri" w:hAnsi="Calibri" w:cs="Calibri"/>
          <w:sz w:val="22"/>
        </w:rPr>
        <w:t>Modèle de base: YOLOv8 Nano (yolov8n.pt), choisi pour sa rapidité d'exécution en conditions réelles.</w:t>
      </w:r>
    </w:p>
    <w:p w14:paraId="67424924">
      <w:pPr>
        <w:pStyle w:val="3"/>
        <w:jc w:val="left"/>
        <w:rPr>
          <w:rFonts w:hint="default" w:ascii="Calibri" w:hAnsi="Calibri" w:cs="Calibri"/>
        </w:rPr>
      </w:pPr>
      <w:r>
        <w:rPr>
          <w:rFonts w:hint="default" w:ascii="Calibri" w:hAnsi="Calibri" w:cs="Calibri"/>
          <w:color w:val="1B3A6B"/>
        </w:rPr>
        <w:t>C. Serveur de Détection Flask (server.py)</w:t>
      </w:r>
    </w:p>
    <w:p w14:paraId="0B75F61F">
      <w:pPr>
        <w:spacing w:before="40" w:after="120"/>
        <w:jc w:val="both"/>
        <w:rPr>
          <w:rFonts w:hint="default" w:ascii="Calibri" w:hAnsi="Calibri" w:cs="Calibri"/>
        </w:rPr>
      </w:pPr>
      <w:r>
        <w:rPr>
          <w:rFonts w:hint="default" w:ascii="Calibri" w:hAnsi="Calibri" w:cs="Calibri"/>
          <w:b w:val="0"/>
          <w:i w:val="0"/>
          <w:sz w:val="22"/>
        </w:rPr>
        <w:t>Pour rendre le système modulaire, un microservice Flask expose le modèle YOLO via une API REST. Cela permet au Dashboard ou à l'Agent d'envoyer une image JPEG pour obtenir instantanément les coordonnées</w:t>
      </w:r>
      <w:r>
        <w:rPr>
          <w:rFonts w:hint="default" w:ascii="Calibri" w:hAnsi="Calibri" w:cs="Calibri"/>
          <w:b w:val="0"/>
          <w:i w:val="0"/>
          <w:sz w:val="22"/>
          <w:lang w:val="fr-FR"/>
        </w:rPr>
        <w:t>(x,y,z)</w:t>
      </w:r>
      <w:r>
        <w:rPr>
          <w:rFonts w:hint="default" w:ascii="Calibri" w:hAnsi="Calibri" w:cs="Calibri"/>
          <w:b w:val="0"/>
          <w:i w:val="0"/>
          <w:sz w:val="22"/>
        </w:rPr>
        <w:t xml:space="preserve"> des zones de code détectées.</w:t>
      </w:r>
    </w:p>
    <w:p w14:paraId="15709EA3">
      <w:pPr>
        <w:rPr>
          <w:rFonts w:hint="default" w:ascii="Calibri" w:hAnsi="Calibri" w:cs="Calibri"/>
        </w:rPr>
      </w:pPr>
    </w:p>
    <w:p w14:paraId="5A5D0421">
      <w:pPr>
        <w:pStyle w:val="2"/>
        <w:ind w:left="1440" w:leftChars="0" w:firstLine="720" w:firstLineChars="0"/>
        <w:jc w:val="left"/>
        <w:rPr>
          <w:rFonts w:hint="default" w:ascii="Calibri" w:hAnsi="Calibri" w:cs="Calibri"/>
        </w:rPr>
      </w:pPr>
      <w:r>
        <w:rPr>
          <w:rFonts w:hint="default" w:ascii="Calibri" w:hAnsi="Calibri" w:cs="Calibri"/>
          <w:color w:val="1B3A6B"/>
        </w:rPr>
        <w:t>VIII. Réalisation — Agent autonome Python</w:t>
      </w:r>
    </w:p>
    <w:p w14:paraId="57B4A1C6">
      <w:pPr>
        <w:jc w:val="center"/>
        <w:rPr>
          <w:rFonts w:hint="default" w:ascii="Calibri" w:hAnsi="Calibri" w:cs="Calibri"/>
        </w:rPr>
      </w:pPr>
      <w:r>
        <w:rPr>
          <w:rFonts w:hint="default" w:ascii="Calibri" w:hAnsi="Calibri" w:cs="Calibri"/>
          <w:color w:val="2E74B5"/>
          <w:sz w:val="16"/>
        </w:rPr>
        <w:t>────────────────────────────────────────────────────────────</w:t>
      </w:r>
    </w:p>
    <w:p w14:paraId="564B3BA3">
      <w:pPr>
        <w:pStyle w:val="3"/>
        <w:jc w:val="left"/>
        <w:rPr>
          <w:rFonts w:hint="default" w:ascii="Calibri" w:hAnsi="Calibri" w:cs="Calibri"/>
        </w:rPr>
      </w:pPr>
      <w:r>
        <w:rPr>
          <w:rFonts w:hint="default" w:ascii="Calibri" w:hAnsi="Calibri" w:cs="Calibri"/>
          <w:color w:val="2E74B5"/>
        </w:rPr>
        <w:t>VIII.1 Architecture de l'agent</w:t>
      </w:r>
    </w:p>
    <w:p w14:paraId="5AAEA4D6">
      <w:pPr>
        <w:spacing w:before="40" w:after="120"/>
        <w:jc w:val="both"/>
        <w:rPr>
          <w:rFonts w:hint="default" w:ascii="Calibri" w:hAnsi="Calibri" w:cs="Calibri"/>
        </w:rPr>
      </w:pPr>
      <w:r>
        <w:rPr>
          <w:rFonts w:hint="default" w:ascii="Calibri" w:hAnsi="Calibri" w:cs="Calibri"/>
          <w:b w:val="0"/>
          <w:i w:val="0"/>
          <w:sz w:val="22"/>
        </w:rPr>
        <w:t>L'agent Python (agent.py) est le composant central de l'automatisation. Il s'exécute en continu comme un service indépendant et joue le rôle de superviseur opérationnel de l'activité de scan pour toutes les équipes de Marsa Maroc.</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2"/>
      </w:tblGrid>
      <w:tr w14:paraId="569A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tcBorders>
              <w:top w:val="single" w:color="1B3A6B" w:sz="12" w:space="0"/>
              <w:left w:val="single" w:color="1B3A6B" w:sz="12" w:space="0"/>
              <w:bottom w:val="single" w:color="1B3A6B" w:sz="4" w:space="0"/>
              <w:right w:val="single" w:color="1B3A6B" w:sz="4" w:space="0"/>
            </w:tcBorders>
            <w:shd w:val="clear" w:color="auto" w:fill="EBF3FA"/>
          </w:tcPr>
          <w:p w14:paraId="455495B7">
            <w:pPr>
              <w:spacing w:after="0" w:line="240" w:lineRule="auto"/>
              <w:rPr>
                <w:rFonts w:hint="default" w:ascii="Calibri" w:hAnsi="Calibri" w:cs="Calibri"/>
              </w:rPr>
            </w:pPr>
            <w:r>
              <w:rPr>
                <w:rFonts w:hint="default" w:ascii="Calibri" w:hAnsi="Calibri" w:cs="Calibri"/>
                <w:b/>
                <w:color w:val="1B3A6B"/>
                <w:sz w:val="22"/>
              </w:rPr>
              <w:t xml:space="preserve">  📡 Surveillance proactive</w:t>
            </w:r>
          </w:p>
          <w:p w14:paraId="55EB86EA">
            <w:pPr>
              <w:spacing w:after="0" w:line="240" w:lineRule="auto"/>
              <w:rPr>
                <w:rFonts w:hint="default" w:ascii="Calibri" w:hAnsi="Calibri" w:cs="Calibri"/>
              </w:rPr>
            </w:pPr>
            <w:r>
              <w:rPr>
                <w:rFonts w:hint="default" w:ascii="Calibri" w:hAnsi="Calibri" w:cs="Calibri"/>
                <w:color w:val="1E293B"/>
                <w:sz w:val="20"/>
              </w:rPr>
              <w:t>L'agent ne se contente pas d'enregistrer des données, il analyse activement le rythme des opérations. Si une équipe cesse de scanner pendant plus de 2 minutes (paramétrable), l'agent intervient immédiatement.</w:t>
            </w:r>
          </w:p>
        </w:tc>
      </w:tr>
    </w:tbl>
    <w:p w14:paraId="2C7F6ED8">
      <w:pPr>
        <w:rPr>
          <w:rFonts w:hint="default" w:ascii="Calibri" w:hAnsi="Calibri" w:cs="Calibri"/>
        </w:rPr>
      </w:pPr>
    </w:p>
    <w:p w14:paraId="1138A12B">
      <w:pPr>
        <w:pStyle w:val="3"/>
        <w:jc w:val="left"/>
        <w:rPr>
          <w:rFonts w:hint="default" w:ascii="Calibri" w:hAnsi="Calibri" w:cs="Calibri"/>
        </w:rPr>
      </w:pPr>
      <w:r>
        <w:rPr>
          <w:rFonts w:hint="default" w:ascii="Calibri" w:hAnsi="Calibri" w:cs="Calibri"/>
          <w:color w:val="2E74B5"/>
        </w:rPr>
        <w:t>VIII.2 Algorithme de surveillance</w:t>
      </w:r>
    </w:p>
    <w:p w14:paraId="1B45D8BA">
      <w:pPr>
        <w:spacing w:before="40" w:after="120"/>
        <w:jc w:val="both"/>
        <w:rPr>
          <w:rFonts w:hint="default" w:ascii="Calibri" w:hAnsi="Calibri" w:cs="Calibri"/>
        </w:rPr>
      </w:pPr>
      <w:r>
        <w:rPr>
          <w:rFonts w:hint="default" w:ascii="Calibri" w:hAnsi="Calibri" w:cs="Calibri"/>
          <w:b w:val="0"/>
          <w:i w:val="0"/>
          <w:sz w:val="22"/>
        </w:rPr>
        <w:t>Voici le fonctionnement interne de l'agent Python, cadencé toutes les 60 secondes :</w:t>
      </w:r>
    </w:p>
    <w:p w14:paraId="00B577FB">
      <w:pPr>
        <w:pStyle w:val="23"/>
        <w:spacing w:after="60"/>
        <w:ind w:left="283"/>
        <w:rPr>
          <w:rFonts w:hint="default" w:ascii="Calibri" w:hAnsi="Calibri" w:cs="Calibri"/>
        </w:rPr>
      </w:pPr>
      <w:r>
        <w:rPr>
          <w:rFonts w:hint="default" w:ascii="Calibri" w:hAnsi="Calibri" w:cs="Calibri"/>
          <w:sz w:val="22"/>
        </w:rPr>
        <w:t>Phase 1 : Initialisation : Connexion à MongoDB Atlas via PyMongo et chargement de la configuration (.env).</w:t>
      </w:r>
    </w:p>
    <w:p w14:paraId="5EBB4D67">
      <w:pPr>
        <w:pStyle w:val="23"/>
        <w:spacing w:after="60"/>
        <w:ind w:left="283"/>
        <w:rPr>
          <w:rFonts w:hint="default" w:ascii="Calibri" w:hAnsi="Calibri" w:cs="Calibri"/>
        </w:rPr>
      </w:pPr>
      <w:r>
        <w:rPr>
          <w:rFonts w:hint="default" w:ascii="Calibri" w:hAnsi="Calibri" w:cs="Calibri"/>
          <w:sz w:val="22"/>
        </w:rPr>
        <w:t>Phase 2 : Récupération des données : Chargement de la liste des équipes actives avec leurs numéros WhatsApp et la liste des caméras assignées à chaque équipe.</w:t>
      </w:r>
    </w:p>
    <w:p w14:paraId="7931D935">
      <w:pPr>
        <w:pStyle w:val="23"/>
        <w:spacing w:after="60"/>
        <w:ind w:left="283"/>
        <w:rPr>
          <w:rFonts w:hint="default" w:ascii="Calibri" w:hAnsi="Calibri" w:cs="Calibri"/>
        </w:rPr>
      </w:pPr>
      <w:r>
        <w:rPr>
          <w:rFonts w:hint="default" w:ascii="Calibri" w:hAnsi="Calibri" w:cs="Calibri"/>
          <w:sz w:val="22"/>
        </w:rPr>
        <w:t>Phase 3 : Calcul du délai d'activité : Pour chaque équipe, l'agent trouve la date du dernier scan.</w:t>
      </w:r>
    </w:p>
    <w:p w14:paraId="271E0FEC">
      <w:pPr>
        <w:pStyle w:val="23"/>
        <w:spacing w:after="60"/>
        <w:ind w:left="283"/>
        <w:rPr>
          <w:rFonts w:hint="default" w:ascii="Calibri" w:hAnsi="Calibri" w:cs="Calibri"/>
        </w:rPr>
      </w:pPr>
      <w:r>
        <w:rPr>
          <w:rFonts w:hint="default" w:ascii="Calibri" w:hAnsi="Calibri" w:cs="Calibri"/>
          <w:sz w:val="22"/>
        </w:rPr>
        <w:t>Phase 4 : Seuil de détection : Si le délai dépasse 120 secondes, l'équipe est considérée en arrêt.</w:t>
      </w:r>
    </w:p>
    <w:p w14:paraId="383B328B">
      <w:pPr>
        <w:pStyle w:val="23"/>
        <w:spacing w:after="60"/>
        <w:ind w:left="283"/>
        <w:rPr>
          <w:rFonts w:hint="default" w:ascii="Calibri" w:hAnsi="Calibri" w:cs="Calibri"/>
        </w:rPr>
      </w:pPr>
      <w:r>
        <w:rPr>
          <w:rFonts w:hint="default" w:ascii="Calibri" w:hAnsi="Calibri" w:cs="Calibri"/>
          <w:sz w:val="22"/>
        </w:rPr>
        <w:t>Phase 5 : Notification : Appel à l'API du boot-server (/send-whatsapp) pour l'alerte WhatsApp.</w:t>
      </w:r>
    </w:p>
    <w:p w14:paraId="6A415AC3">
      <w:pPr>
        <w:pStyle w:val="23"/>
        <w:spacing w:after="60"/>
        <w:ind w:left="283"/>
        <w:rPr>
          <w:rFonts w:hint="default" w:ascii="Calibri" w:hAnsi="Calibri" w:cs="Calibri"/>
        </w:rPr>
      </w:pPr>
      <w:r>
        <w:rPr>
          <w:rFonts w:hint="default" w:ascii="Calibri" w:hAnsi="Calibri" w:cs="Calibri"/>
          <w:sz w:val="22"/>
        </w:rPr>
        <w:t>Phase 6 : Collecte de réponse : Récupération du motif de l'arrêt.</w:t>
      </w:r>
    </w:p>
    <w:p w14:paraId="61C911E5">
      <w:pPr>
        <w:pStyle w:val="23"/>
        <w:spacing w:after="60"/>
        <w:ind w:left="283"/>
        <w:rPr>
          <w:rFonts w:hint="default" w:ascii="Calibri" w:hAnsi="Calibri" w:cs="Calibri"/>
        </w:rPr>
      </w:pPr>
      <w:r>
        <w:rPr>
          <w:rFonts w:hint="default" w:ascii="Calibri" w:hAnsi="Calibri" w:cs="Calibri"/>
          <w:sz w:val="22"/>
        </w:rPr>
        <w:t>Phase 7 : Persistance : Enregistrement dans la collection 'stops'.</w:t>
      </w:r>
    </w:p>
    <w:p w14:paraId="5CC00E40">
      <w:pPr>
        <w:rPr>
          <w:rFonts w:hint="default" w:ascii="Calibri" w:hAnsi="Calibri" w:cs="Calibri"/>
        </w:rPr>
      </w:pPr>
    </w:p>
    <w:p w14:paraId="629EADA3">
      <w:pPr>
        <w:rPr>
          <w:rFonts w:hint="default" w:ascii="Calibri" w:hAnsi="Calibri" w:cs="Calibri"/>
        </w:rPr>
      </w:pPr>
    </w:p>
    <w:p w14:paraId="7DCDB088">
      <w:pPr>
        <w:rPr>
          <w:rFonts w:hint="default" w:ascii="Calibri" w:hAnsi="Calibri" w:cs="Calibri"/>
        </w:rPr>
      </w:pPr>
    </w:p>
    <w:p w14:paraId="3DCB32C4">
      <w:pPr>
        <w:pStyle w:val="2"/>
        <w:ind w:left="1440" w:leftChars="0" w:firstLine="720" w:firstLineChars="0"/>
        <w:jc w:val="left"/>
        <w:rPr>
          <w:rFonts w:hint="default" w:ascii="Calibri" w:hAnsi="Calibri" w:cs="Calibri"/>
        </w:rPr>
      </w:pPr>
      <w:r>
        <w:rPr>
          <w:rFonts w:hint="default" w:ascii="Calibri" w:hAnsi="Calibri" w:cs="Calibri"/>
          <w:color w:val="1B3A6B"/>
        </w:rPr>
        <w:t>IX. Intégration WhatsApp &amp; IA Locale</w:t>
      </w:r>
    </w:p>
    <w:p w14:paraId="64227244">
      <w:pPr>
        <w:jc w:val="center"/>
        <w:rPr>
          <w:rFonts w:hint="default" w:ascii="Calibri" w:hAnsi="Calibri" w:cs="Calibri"/>
        </w:rPr>
      </w:pPr>
      <w:r>
        <w:rPr>
          <w:rFonts w:hint="default" w:ascii="Calibri" w:hAnsi="Calibri" w:cs="Calibri"/>
          <w:color w:val="2E74B5"/>
          <w:sz w:val="16"/>
        </w:rPr>
        <w:t>────────────────────────────────────────────────────────────</w:t>
      </w:r>
    </w:p>
    <w:p w14:paraId="7EAF511C">
      <w:pPr>
        <w:pStyle w:val="3"/>
        <w:jc w:val="left"/>
        <w:rPr>
          <w:rFonts w:hint="default" w:ascii="Calibri" w:hAnsi="Calibri" w:cs="Calibri"/>
        </w:rPr>
      </w:pPr>
      <w:r>
        <w:rPr>
          <w:rFonts w:hint="default" w:ascii="Calibri" w:hAnsi="Calibri" w:cs="Calibri"/>
          <w:color w:val="2E74B5"/>
        </w:rPr>
        <w:t>IX.1 Boot-server — whatsapp-web.js</w:t>
      </w:r>
    </w:p>
    <w:p w14:paraId="5646FCCB">
      <w:pPr>
        <w:spacing w:before="40" w:after="120"/>
        <w:jc w:val="both"/>
        <w:rPr>
          <w:rFonts w:hint="default" w:ascii="Calibri" w:hAnsi="Calibri" w:cs="Calibri"/>
        </w:rPr>
      </w:pPr>
      <w:r>
        <w:rPr>
          <w:rFonts w:hint="default" w:ascii="Calibri" w:hAnsi="Calibri" w:cs="Calibri"/>
          <w:b w:val="0"/>
          <w:i w:val="0"/>
          <w:sz w:val="22"/>
        </w:rPr>
        <w:t>La communication bidirectionnelle utilise whatsapp-web.js. Ce service Node.js émule un navigateur Chromium via Puppeteer.</w:t>
      </w:r>
    </w:p>
    <w:p w14:paraId="787F009A">
      <w:pPr>
        <w:pStyle w:val="3"/>
        <w:jc w:val="left"/>
        <w:rPr>
          <w:rFonts w:hint="default" w:ascii="Calibri" w:hAnsi="Calibri" w:cs="Calibri"/>
        </w:rPr>
      </w:pPr>
      <w:r>
        <w:rPr>
          <w:rFonts w:hint="default" w:ascii="Calibri" w:hAnsi="Calibri" w:cs="Calibri"/>
          <w:color w:val="2E74B5"/>
        </w:rPr>
        <w:t>IX.2 Ollama / Mistral 7B</w:t>
      </w:r>
    </w:p>
    <w:p w14:paraId="28907320">
      <w:pPr>
        <w:spacing w:before="40" w:after="120"/>
        <w:jc w:val="both"/>
        <w:rPr>
          <w:rFonts w:hint="default" w:ascii="Calibri" w:hAnsi="Calibri" w:cs="Calibri"/>
        </w:rPr>
      </w:pPr>
      <w:r>
        <w:rPr>
          <w:rFonts w:hint="default" w:ascii="Calibri" w:hAnsi="Calibri" w:cs="Calibri"/>
          <w:b w:val="0"/>
          <w:i w:val="0"/>
          <w:sz w:val="22"/>
        </w:rPr>
        <w:t>Ollama permet l'exécution locale de modèles de langage (LLM). Nous utilisons le modèle Mistral 7B Instruct.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26CF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7C3AED"/>
          </w:tcPr>
          <w:p w14:paraId="397D6AB5">
            <w:pPr>
              <w:spacing w:after="0" w:line="240" w:lineRule="auto"/>
              <w:rPr>
                <w:rFonts w:hint="default" w:ascii="Calibri" w:hAnsi="Calibri" w:cs="Calibri"/>
              </w:rPr>
            </w:pPr>
            <w:r>
              <w:rPr>
                <w:rFonts w:hint="default" w:ascii="Calibri" w:hAnsi="Calibri" w:cs="Calibri"/>
                <w:b/>
                <w:color w:val="FFFFFF"/>
                <w:sz w:val="20"/>
              </w:rPr>
              <w:t>Cas d'usage</w:t>
            </w:r>
          </w:p>
        </w:tc>
        <w:tc>
          <w:tcPr>
            <w:tcW w:w="4561" w:type="dxa"/>
            <w:shd w:val="clear" w:color="auto" w:fill="7C3AED"/>
          </w:tcPr>
          <w:p w14:paraId="055BA40B">
            <w:pPr>
              <w:spacing w:after="0" w:line="240" w:lineRule="auto"/>
              <w:rPr>
                <w:rFonts w:hint="default" w:ascii="Calibri" w:hAnsi="Calibri" w:cs="Calibri"/>
              </w:rPr>
            </w:pPr>
            <w:r>
              <w:rPr>
                <w:rFonts w:hint="default" w:ascii="Calibri" w:hAnsi="Calibri" w:cs="Calibri"/>
                <w:b/>
                <w:color w:val="FFFFFF"/>
                <w:sz w:val="20"/>
              </w:rPr>
              <w:t>Fonctionnement IA</w:t>
            </w:r>
          </w:p>
        </w:tc>
      </w:tr>
      <w:tr w14:paraId="5798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F5F3FF"/>
          </w:tcPr>
          <w:p w14:paraId="5EA87FBE">
            <w:pPr>
              <w:spacing w:after="0" w:line="240" w:lineRule="auto"/>
              <w:rPr>
                <w:rFonts w:hint="default" w:ascii="Calibri" w:hAnsi="Calibri" w:cs="Calibri"/>
              </w:rPr>
            </w:pPr>
            <w:r>
              <w:rPr>
                <w:rFonts w:hint="default" w:ascii="Calibri" w:hAnsi="Calibri" w:cs="Calibri"/>
                <w:sz w:val="20"/>
              </w:rPr>
              <w:t>Résumé des rapports</w:t>
            </w:r>
          </w:p>
        </w:tc>
        <w:tc>
          <w:tcPr>
            <w:tcW w:w="4561" w:type="dxa"/>
          </w:tcPr>
          <w:p w14:paraId="7BD64A36">
            <w:pPr>
              <w:spacing w:after="0" w:line="240" w:lineRule="auto"/>
              <w:rPr>
                <w:rFonts w:hint="default" w:ascii="Calibri" w:hAnsi="Calibri" w:cs="Calibri"/>
              </w:rPr>
            </w:pPr>
            <w:r>
              <w:rPr>
                <w:rFonts w:hint="default" w:ascii="Calibri" w:hAnsi="Calibri" w:cs="Calibri"/>
                <w:sz w:val="20"/>
              </w:rPr>
              <w:t>Synthèse automatique des scans en texte naturel.</w:t>
            </w:r>
          </w:p>
        </w:tc>
      </w:tr>
      <w:tr w14:paraId="6B5E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F5F3FF"/>
          </w:tcPr>
          <w:p w14:paraId="1C0E764F">
            <w:pPr>
              <w:spacing w:after="0" w:line="240" w:lineRule="auto"/>
              <w:rPr>
                <w:rFonts w:hint="default" w:ascii="Calibri" w:hAnsi="Calibri" w:cs="Calibri"/>
              </w:rPr>
            </w:pPr>
            <w:r>
              <w:rPr>
                <w:rFonts w:hint="default" w:ascii="Calibri" w:hAnsi="Calibri" w:cs="Calibri"/>
                <w:sz w:val="20"/>
              </w:rPr>
              <w:t>Alertes WhatsApp</w:t>
            </w:r>
          </w:p>
        </w:tc>
        <w:tc>
          <w:tcPr>
            <w:tcW w:w="4561" w:type="dxa"/>
          </w:tcPr>
          <w:p w14:paraId="6FDF008E">
            <w:pPr>
              <w:spacing w:after="0" w:line="240" w:lineRule="auto"/>
              <w:rPr>
                <w:rFonts w:hint="default" w:ascii="Calibri" w:hAnsi="Calibri" w:cs="Calibri"/>
              </w:rPr>
            </w:pPr>
            <w:r>
              <w:rPr>
                <w:rFonts w:hint="default" w:ascii="Calibri" w:hAnsi="Calibri" w:cs="Calibri"/>
                <w:sz w:val="20"/>
              </w:rPr>
              <w:t>Messages personnalisés et professionnels.</w:t>
            </w:r>
          </w:p>
        </w:tc>
      </w:tr>
      <w:tr w14:paraId="7044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shd w:val="clear" w:color="auto" w:fill="F5F3FF"/>
          </w:tcPr>
          <w:p w14:paraId="70FF3381">
            <w:pPr>
              <w:spacing w:after="0" w:line="240" w:lineRule="auto"/>
              <w:rPr>
                <w:rFonts w:hint="default" w:ascii="Calibri" w:hAnsi="Calibri" w:cs="Calibri"/>
              </w:rPr>
            </w:pPr>
            <w:r>
              <w:rPr>
                <w:rFonts w:hint="default" w:ascii="Calibri" w:hAnsi="Calibri" w:cs="Calibri"/>
                <w:sz w:val="20"/>
              </w:rPr>
              <w:t>Classification</w:t>
            </w:r>
          </w:p>
        </w:tc>
        <w:tc>
          <w:tcPr>
            <w:tcW w:w="4561" w:type="dxa"/>
          </w:tcPr>
          <w:p w14:paraId="42CA9CC9">
            <w:pPr>
              <w:spacing w:after="0" w:line="240" w:lineRule="auto"/>
              <w:rPr>
                <w:rFonts w:hint="default" w:ascii="Calibri" w:hAnsi="Calibri" w:cs="Calibri"/>
              </w:rPr>
            </w:pPr>
            <w:r>
              <w:rPr>
                <w:rFonts w:hint="default" w:ascii="Calibri" w:hAnsi="Calibri" w:cs="Calibri"/>
                <w:sz w:val="20"/>
              </w:rPr>
              <w:t>Analyse des motifs d'arrêt des chefs.</w:t>
            </w:r>
          </w:p>
        </w:tc>
      </w:tr>
    </w:tbl>
    <w:p w14:paraId="26FB1E5C">
      <w:pPr>
        <w:rPr>
          <w:rFonts w:hint="default" w:ascii="Calibri" w:hAnsi="Calibri" w:cs="Calibri"/>
        </w:rPr>
      </w:pPr>
    </w:p>
    <w:p w14:paraId="20D9B13F">
      <w:pPr>
        <w:pStyle w:val="2"/>
        <w:ind w:left="2160" w:leftChars="0" w:firstLine="720" w:firstLineChars="0"/>
        <w:jc w:val="left"/>
        <w:rPr>
          <w:rFonts w:hint="default" w:ascii="Calibri" w:hAnsi="Calibri" w:cs="Calibri"/>
        </w:rPr>
      </w:pPr>
      <w:r>
        <w:rPr>
          <w:rFonts w:hint="default" w:ascii="Calibri" w:hAnsi="Calibri" w:cs="Calibri"/>
          <w:color w:val="1B3A6B"/>
        </w:rPr>
        <w:t>X. Technologies utilisées</w:t>
      </w:r>
    </w:p>
    <w:p w14:paraId="0649DF5A">
      <w:pPr>
        <w:jc w:val="center"/>
        <w:rPr>
          <w:rFonts w:hint="default" w:ascii="Calibri" w:hAnsi="Calibri" w:cs="Calibri"/>
        </w:rPr>
      </w:pPr>
      <w:r>
        <w:rPr>
          <w:rFonts w:hint="default" w:ascii="Calibri" w:hAnsi="Calibri" w:cs="Calibri"/>
          <w:color w:val="0D9488"/>
          <w:sz w:val="16"/>
        </w:rPr>
        <w: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2C16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0D9488"/>
          </w:tcPr>
          <w:p w14:paraId="0B0B079D">
            <w:pPr>
              <w:spacing w:after="0" w:line="240" w:lineRule="auto"/>
              <w:rPr>
                <w:rFonts w:hint="default" w:ascii="Calibri" w:hAnsi="Calibri" w:cs="Calibri"/>
              </w:rPr>
            </w:pPr>
            <w:r>
              <w:rPr>
                <w:rFonts w:hint="default" w:ascii="Calibri" w:hAnsi="Calibri" w:cs="Calibri"/>
                <w:b/>
                <w:color w:val="FFFFFF"/>
                <w:sz w:val="20"/>
              </w:rPr>
              <w:t>Couche</w:t>
            </w:r>
          </w:p>
        </w:tc>
        <w:tc>
          <w:tcPr>
            <w:tcW w:w="2280" w:type="dxa"/>
            <w:shd w:val="clear" w:color="auto" w:fill="0D9488"/>
          </w:tcPr>
          <w:p w14:paraId="5E34B76F">
            <w:pPr>
              <w:spacing w:after="0" w:line="240" w:lineRule="auto"/>
              <w:rPr>
                <w:rFonts w:hint="default" w:ascii="Calibri" w:hAnsi="Calibri" w:cs="Calibri"/>
              </w:rPr>
            </w:pPr>
            <w:r>
              <w:rPr>
                <w:rFonts w:hint="default" w:ascii="Calibri" w:hAnsi="Calibri" w:cs="Calibri"/>
                <w:b/>
                <w:color w:val="FFFFFF"/>
                <w:sz w:val="20"/>
              </w:rPr>
              <w:t>Technologie</w:t>
            </w:r>
          </w:p>
        </w:tc>
        <w:tc>
          <w:tcPr>
            <w:tcW w:w="2280" w:type="dxa"/>
            <w:shd w:val="clear" w:color="auto" w:fill="0D9488"/>
          </w:tcPr>
          <w:p w14:paraId="440E1F4C">
            <w:pPr>
              <w:spacing w:after="0" w:line="240" w:lineRule="auto"/>
              <w:rPr>
                <w:rFonts w:hint="default" w:ascii="Calibri" w:hAnsi="Calibri" w:cs="Calibri"/>
              </w:rPr>
            </w:pPr>
            <w:r>
              <w:rPr>
                <w:rFonts w:hint="default" w:ascii="Calibri" w:hAnsi="Calibri" w:cs="Calibri"/>
                <w:b/>
                <w:color w:val="FFFFFF"/>
                <w:sz w:val="20"/>
              </w:rPr>
              <w:t>Version</w:t>
            </w:r>
          </w:p>
        </w:tc>
        <w:tc>
          <w:tcPr>
            <w:tcW w:w="2280" w:type="dxa"/>
            <w:shd w:val="clear" w:color="auto" w:fill="0D9488"/>
          </w:tcPr>
          <w:p w14:paraId="72D90058">
            <w:pPr>
              <w:spacing w:after="0" w:line="240" w:lineRule="auto"/>
              <w:rPr>
                <w:rFonts w:hint="default" w:ascii="Calibri" w:hAnsi="Calibri" w:cs="Calibri"/>
              </w:rPr>
            </w:pPr>
            <w:r>
              <w:rPr>
                <w:rFonts w:hint="default" w:ascii="Calibri" w:hAnsi="Calibri" w:cs="Calibri"/>
                <w:b/>
                <w:color w:val="FFFFFF"/>
                <w:sz w:val="20"/>
              </w:rPr>
              <w:t>Rôle</w:t>
            </w:r>
          </w:p>
        </w:tc>
      </w:tr>
      <w:tr w14:paraId="2A54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7B6F2B18">
            <w:pPr>
              <w:spacing w:after="0" w:line="240" w:lineRule="auto"/>
              <w:rPr>
                <w:rFonts w:hint="default" w:ascii="Calibri" w:hAnsi="Calibri" w:cs="Calibri"/>
              </w:rPr>
            </w:pPr>
            <w:r>
              <w:rPr>
                <w:rFonts w:hint="default" w:ascii="Calibri" w:hAnsi="Calibri" w:cs="Calibri"/>
                <w:sz w:val="20"/>
              </w:rPr>
              <w:t>Frontend UI</w:t>
            </w:r>
          </w:p>
        </w:tc>
        <w:tc>
          <w:tcPr>
            <w:tcW w:w="2280" w:type="dxa"/>
          </w:tcPr>
          <w:p w14:paraId="16566491">
            <w:pPr>
              <w:spacing w:after="0" w:line="240" w:lineRule="auto"/>
              <w:rPr>
                <w:rFonts w:hint="default" w:ascii="Calibri" w:hAnsi="Calibri" w:cs="Calibri"/>
              </w:rPr>
            </w:pPr>
            <w:r>
              <w:rPr>
                <w:rFonts w:hint="default" w:ascii="Calibri" w:hAnsi="Calibri" w:cs="Calibri"/>
                <w:sz w:val="20"/>
              </w:rPr>
              <w:t>React 19</w:t>
            </w:r>
          </w:p>
        </w:tc>
        <w:tc>
          <w:tcPr>
            <w:tcW w:w="2280" w:type="dxa"/>
          </w:tcPr>
          <w:p w14:paraId="7BD76909">
            <w:pPr>
              <w:spacing w:after="0" w:line="240" w:lineRule="auto"/>
              <w:rPr>
                <w:rFonts w:hint="default" w:ascii="Calibri" w:hAnsi="Calibri" w:cs="Calibri"/>
              </w:rPr>
            </w:pPr>
            <w:r>
              <w:rPr>
                <w:rFonts w:hint="default" w:ascii="Calibri" w:hAnsi="Calibri" w:cs="Calibri"/>
                <w:sz w:val="20"/>
              </w:rPr>
              <w:t>19.2</w:t>
            </w:r>
          </w:p>
        </w:tc>
        <w:tc>
          <w:tcPr>
            <w:tcW w:w="2280" w:type="dxa"/>
          </w:tcPr>
          <w:p w14:paraId="45841C2D">
            <w:pPr>
              <w:spacing w:after="0" w:line="240" w:lineRule="auto"/>
              <w:rPr>
                <w:rFonts w:hint="default" w:ascii="Calibri" w:hAnsi="Calibri" w:cs="Calibri"/>
              </w:rPr>
            </w:pPr>
            <w:r>
              <w:rPr>
                <w:rFonts w:hint="default" w:ascii="Calibri" w:hAnsi="Calibri" w:cs="Calibri"/>
                <w:sz w:val="20"/>
              </w:rPr>
              <w:t>Framework composants UI</w:t>
            </w:r>
          </w:p>
        </w:tc>
      </w:tr>
      <w:tr w14:paraId="2ADB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54F21BCA">
            <w:pPr>
              <w:spacing w:after="0" w:line="240" w:lineRule="auto"/>
              <w:rPr>
                <w:rFonts w:hint="default" w:ascii="Calibri" w:hAnsi="Calibri" w:cs="Calibri"/>
              </w:rPr>
            </w:pPr>
            <w:r>
              <w:rPr>
                <w:rFonts w:hint="default" w:ascii="Calibri" w:hAnsi="Calibri" w:cs="Calibri"/>
                <w:sz w:val="20"/>
              </w:rPr>
              <w:t>Backend API</w:t>
            </w:r>
          </w:p>
        </w:tc>
        <w:tc>
          <w:tcPr>
            <w:tcW w:w="2280" w:type="dxa"/>
          </w:tcPr>
          <w:p w14:paraId="6E71B8D2">
            <w:pPr>
              <w:spacing w:after="0" w:line="240" w:lineRule="auto"/>
              <w:rPr>
                <w:rFonts w:hint="default" w:ascii="Calibri" w:hAnsi="Calibri" w:cs="Calibri"/>
              </w:rPr>
            </w:pPr>
            <w:r>
              <w:rPr>
                <w:rFonts w:hint="default" w:ascii="Calibri" w:hAnsi="Calibri" w:cs="Calibri"/>
                <w:sz w:val="20"/>
              </w:rPr>
              <w:t>Node.js</w:t>
            </w:r>
          </w:p>
        </w:tc>
        <w:tc>
          <w:tcPr>
            <w:tcW w:w="2280" w:type="dxa"/>
          </w:tcPr>
          <w:p w14:paraId="6C22F9CD">
            <w:pPr>
              <w:spacing w:after="0" w:line="240" w:lineRule="auto"/>
              <w:rPr>
                <w:rFonts w:hint="default" w:ascii="Calibri" w:hAnsi="Calibri" w:cs="Calibri"/>
              </w:rPr>
            </w:pPr>
            <w:r>
              <w:rPr>
                <w:rFonts w:hint="default" w:ascii="Calibri" w:hAnsi="Calibri" w:cs="Calibri"/>
                <w:sz w:val="20"/>
              </w:rPr>
              <w:t>20 LTS</w:t>
            </w:r>
          </w:p>
        </w:tc>
        <w:tc>
          <w:tcPr>
            <w:tcW w:w="2280" w:type="dxa"/>
          </w:tcPr>
          <w:p w14:paraId="455C9C56">
            <w:pPr>
              <w:spacing w:after="0" w:line="240" w:lineRule="auto"/>
              <w:rPr>
                <w:rFonts w:hint="default" w:ascii="Calibri" w:hAnsi="Calibri" w:cs="Calibri"/>
              </w:rPr>
            </w:pPr>
            <w:r>
              <w:rPr>
                <w:rFonts w:hint="default" w:ascii="Calibri" w:hAnsi="Calibri" w:cs="Calibri"/>
                <w:sz w:val="20"/>
              </w:rPr>
              <w:t>Serveur API asynchrone</w:t>
            </w:r>
          </w:p>
        </w:tc>
      </w:tr>
      <w:tr w14:paraId="34B8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3A03D426">
            <w:pPr>
              <w:spacing w:after="0" w:line="240" w:lineRule="auto"/>
              <w:rPr>
                <w:rFonts w:hint="default" w:ascii="Calibri" w:hAnsi="Calibri" w:cs="Calibri"/>
              </w:rPr>
            </w:pPr>
            <w:r>
              <w:rPr>
                <w:rFonts w:hint="default" w:ascii="Calibri" w:hAnsi="Calibri" w:cs="Calibri"/>
                <w:sz w:val="20"/>
              </w:rPr>
              <w:t>Vision IA</w:t>
            </w:r>
          </w:p>
        </w:tc>
        <w:tc>
          <w:tcPr>
            <w:tcW w:w="2280" w:type="dxa"/>
          </w:tcPr>
          <w:p w14:paraId="2ABA2380">
            <w:pPr>
              <w:spacing w:after="0" w:line="240" w:lineRule="auto"/>
              <w:rPr>
                <w:rFonts w:hint="default" w:ascii="Calibri" w:hAnsi="Calibri" w:cs="Calibri"/>
              </w:rPr>
            </w:pPr>
            <w:r>
              <w:rPr>
                <w:rFonts w:hint="default" w:ascii="Calibri" w:hAnsi="Calibri" w:cs="Calibri"/>
                <w:sz w:val="20"/>
              </w:rPr>
              <w:t>YOLO v8</w:t>
            </w:r>
          </w:p>
        </w:tc>
        <w:tc>
          <w:tcPr>
            <w:tcW w:w="2280" w:type="dxa"/>
          </w:tcPr>
          <w:p w14:paraId="658DDFB7">
            <w:pPr>
              <w:spacing w:after="0" w:line="240" w:lineRule="auto"/>
              <w:rPr>
                <w:rFonts w:hint="default" w:ascii="Calibri" w:hAnsi="Calibri" w:cs="Calibri"/>
              </w:rPr>
            </w:pPr>
            <w:r>
              <w:rPr>
                <w:rFonts w:hint="default" w:ascii="Calibri" w:hAnsi="Calibri" w:cs="Calibri"/>
                <w:sz w:val="20"/>
              </w:rPr>
              <w:t>8.3</w:t>
            </w:r>
          </w:p>
        </w:tc>
        <w:tc>
          <w:tcPr>
            <w:tcW w:w="2280" w:type="dxa"/>
          </w:tcPr>
          <w:p w14:paraId="7C20EE38">
            <w:pPr>
              <w:spacing w:after="0" w:line="240" w:lineRule="auto"/>
              <w:rPr>
                <w:rFonts w:hint="default" w:ascii="Calibri" w:hAnsi="Calibri" w:cs="Calibri"/>
              </w:rPr>
            </w:pPr>
            <w:r>
              <w:rPr>
                <w:rFonts w:hint="default" w:ascii="Calibri" w:hAnsi="Calibri" w:cs="Calibri"/>
                <w:sz w:val="20"/>
              </w:rPr>
              <w:t>Détection codes conteneurs</w:t>
            </w:r>
          </w:p>
        </w:tc>
      </w:tr>
      <w:tr w14:paraId="5F77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CCFBF1"/>
          </w:tcPr>
          <w:p w14:paraId="262B16C1">
            <w:pPr>
              <w:spacing w:after="0" w:line="240" w:lineRule="auto"/>
              <w:rPr>
                <w:rFonts w:hint="default" w:ascii="Calibri" w:hAnsi="Calibri" w:cs="Calibri"/>
              </w:rPr>
            </w:pPr>
            <w:r>
              <w:rPr>
                <w:rFonts w:hint="default" w:ascii="Calibri" w:hAnsi="Calibri" w:cs="Calibri"/>
                <w:sz w:val="20"/>
              </w:rPr>
              <w:t>Message</w:t>
            </w:r>
          </w:p>
        </w:tc>
        <w:tc>
          <w:tcPr>
            <w:tcW w:w="2280" w:type="dxa"/>
          </w:tcPr>
          <w:p w14:paraId="643FE26F">
            <w:pPr>
              <w:spacing w:after="0" w:line="240" w:lineRule="auto"/>
              <w:rPr>
                <w:rFonts w:hint="default" w:ascii="Calibri" w:hAnsi="Calibri" w:cs="Calibri"/>
              </w:rPr>
            </w:pPr>
            <w:r>
              <w:rPr>
                <w:rFonts w:hint="default" w:ascii="Calibri" w:hAnsi="Calibri" w:cs="Calibri"/>
                <w:sz w:val="20"/>
              </w:rPr>
              <w:t>WhatsApp</w:t>
            </w:r>
          </w:p>
        </w:tc>
        <w:tc>
          <w:tcPr>
            <w:tcW w:w="2280" w:type="dxa"/>
          </w:tcPr>
          <w:p w14:paraId="2E5FCFB2">
            <w:pPr>
              <w:spacing w:after="0" w:line="240" w:lineRule="auto"/>
              <w:rPr>
                <w:rFonts w:hint="default" w:ascii="Calibri" w:hAnsi="Calibri" w:cs="Calibri"/>
              </w:rPr>
            </w:pPr>
            <w:r>
              <w:rPr>
                <w:rFonts w:hint="default" w:ascii="Calibri" w:hAnsi="Calibri" w:cs="Calibri"/>
                <w:sz w:val="20"/>
              </w:rPr>
              <w:t>JS</w:t>
            </w:r>
          </w:p>
        </w:tc>
        <w:tc>
          <w:tcPr>
            <w:tcW w:w="2280" w:type="dxa"/>
          </w:tcPr>
          <w:p w14:paraId="77AA3B88">
            <w:pPr>
              <w:spacing w:after="0" w:line="240" w:lineRule="auto"/>
              <w:rPr>
                <w:rFonts w:hint="default" w:ascii="Calibri" w:hAnsi="Calibri" w:cs="Calibri"/>
              </w:rPr>
            </w:pPr>
            <w:r>
              <w:rPr>
                <w:rFonts w:hint="default" w:ascii="Calibri" w:hAnsi="Calibri" w:cs="Calibri"/>
                <w:sz w:val="20"/>
              </w:rPr>
              <w:t>Communication terrain</w:t>
            </w:r>
          </w:p>
        </w:tc>
      </w:tr>
    </w:tbl>
    <w:p w14:paraId="18C8A601">
      <w:pPr>
        <w:rPr>
          <w:rFonts w:hint="default" w:ascii="Calibri" w:hAnsi="Calibri" w:cs="Calibri"/>
        </w:rPr>
      </w:pPr>
    </w:p>
    <w:p w14:paraId="576CDE00">
      <w:pPr>
        <w:rPr>
          <w:rFonts w:hint="default" w:ascii="Calibri" w:hAnsi="Calibri" w:cs="Calibri"/>
        </w:rPr>
      </w:pPr>
    </w:p>
    <w:p w14:paraId="6B8BE9A5">
      <w:pPr>
        <w:rPr>
          <w:rFonts w:hint="default" w:ascii="Calibri" w:hAnsi="Calibri" w:cs="Calibri"/>
        </w:rPr>
      </w:pPr>
    </w:p>
    <w:p w14:paraId="374945D9">
      <w:pPr>
        <w:rPr>
          <w:rFonts w:hint="default" w:ascii="Calibri" w:hAnsi="Calibri" w:cs="Calibri"/>
        </w:rPr>
      </w:pPr>
    </w:p>
    <w:p w14:paraId="7C4BFBAF">
      <w:pPr>
        <w:rPr>
          <w:rFonts w:hint="default" w:ascii="Calibri" w:hAnsi="Calibri" w:cs="Calibri"/>
        </w:rPr>
      </w:pPr>
    </w:p>
    <w:p w14:paraId="633ED780">
      <w:pPr>
        <w:rPr>
          <w:rFonts w:hint="default" w:ascii="Calibri" w:hAnsi="Calibri" w:cs="Calibri"/>
        </w:rPr>
      </w:pPr>
    </w:p>
    <w:p w14:paraId="2300368A">
      <w:pPr>
        <w:rPr>
          <w:rFonts w:hint="default" w:ascii="Calibri" w:hAnsi="Calibri" w:cs="Calibri"/>
        </w:rPr>
      </w:pPr>
    </w:p>
    <w:p w14:paraId="5AB100CD">
      <w:pPr>
        <w:rPr>
          <w:rFonts w:hint="default" w:ascii="Calibri" w:hAnsi="Calibri" w:cs="Calibri"/>
        </w:rPr>
      </w:pPr>
    </w:p>
    <w:p w14:paraId="4DB8CFA2">
      <w:pPr>
        <w:rPr>
          <w:rFonts w:hint="default" w:ascii="Calibri" w:hAnsi="Calibri" w:cs="Calibri"/>
        </w:rPr>
      </w:pPr>
    </w:p>
    <w:p w14:paraId="367FD473">
      <w:pPr>
        <w:rPr>
          <w:rFonts w:hint="default" w:ascii="Calibri" w:hAnsi="Calibri" w:cs="Calibri"/>
        </w:rPr>
      </w:pPr>
    </w:p>
    <w:p w14:paraId="117A6988">
      <w:pPr>
        <w:rPr>
          <w:rFonts w:hint="default" w:ascii="Calibri" w:hAnsi="Calibri" w:cs="Calibri"/>
        </w:rPr>
      </w:pPr>
    </w:p>
    <w:p w14:paraId="3AAD1E57">
      <w:pPr>
        <w:pStyle w:val="2"/>
        <w:ind w:left="2880" w:leftChars="0" w:firstLine="720" w:firstLineChars="0"/>
        <w:jc w:val="left"/>
        <w:rPr>
          <w:rFonts w:hint="default" w:ascii="Calibri" w:hAnsi="Calibri" w:cs="Calibri"/>
        </w:rPr>
      </w:pPr>
      <w:r>
        <w:rPr>
          <w:rFonts w:hint="default" w:ascii="Calibri" w:hAnsi="Calibri" w:cs="Calibri"/>
          <w:color w:val="1B3A6B"/>
        </w:rPr>
        <w:t>XIV. Conclusion</w:t>
      </w:r>
    </w:p>
    <w:p w14:paraId="0E855603">
      <w:pPr>
        <w:jc w:val="center"/>
        <w:rPr>
          <w:rFonts w:hint="default" w:ascii="Calibri" w:hAnsi="Calibri" w:cs="Calibri"/>
        </w:rPr>
      </w:pPr>
      <w:r>
        <w:rPr>
          <w:rFonts w:hint="default" w:ascii="Calibri" w:hAnsi="Calibri" w:cs="Calibri"/>
          <w:color w:val="2E74B5"/>
          <w:sz w:val="16"/>
        </w:rPr>
        <w:t>────────────────────────────────────────────────────────────</w:t>
      </w:r>
    </w:p>
    <w:p w14:paraId="5DD27C0F">
      <w:pPr>
        <w:pStyle w:val="33"/>
        <w:keepNext w:val="0"/>
        <w:keepLines w:val="0"/>
        <w:widowControl/>
        <w:suppressLineNumbers w:val="0"/>
        <w:rPr>
          <w:rFonts w:hint="default" w:ascii="Calibri" w:hAnsi="Calibri" w:cs="Calibri"/>
        </w:rPr>
      </w:pPr>
      <w:r>
        <w:rPr>
          <w:rFonts w:hint="default" w:ascii="Calibri" w:hAnsi="Calibri" w:cs="Calibri"/>
        </w:rPr>
        <w:t>Ce stage d’un mois au sein de Marsa Maroc a constitué une expérience enrichissante, tant sur le plan technique que professionnel. Il m’a permis de participer à la conception et au développement d’un système intelligent de détection et de suivi de conteneurs portuaires, répondant à des besoins concrets du secteur logistique et maritime.</w:t>
      </w:r>
    </w:p>
    <w:p w14:paraId="4820A23C">
      <w:pPr>
        <w:pStyle w:val="33"/>
        <w:keepNext w:val="0"/>
        <w:keepLines w:val="0"/>
        <w:widowControl/>
        <w:suppressLineNumbers w:val="0"/>
        <w:rPr>
          <w:rFonts w:hint="default" w:ascii="Calibri" w:hAnsi="Calibri" w:cs="Calibri"/>
        </w:rPr>
      </w:pPr>
      <w:r>
        <w:rPr>
          <w:rFonts w:hint="default" w:ascii="Calibri" w:hAnsi="Calibri" w:cs="Calibri"/>
        </w:rPr>
        <w:t>Au cours de ce projet, j’ai eu l’opportunité de mettre en œuvre un ensemble de technologies modernes, combinant le développement web, l’intelligence artificielle et les mécanismes d’automatisation. Cette approche multidisciplinaire m’a permis de mieux comprendre la complexité des systèmes industriels, notamment en ce qui concerne l’intégration de solutions intelligentes dans un environnement réel, soumis à des contraintes de performance, de fiabilité et de sécurité.</w:t>
      </w:r>
    </w:p>
    <w:p w14:paraId="40D7B2ED">
      <w:pPr>
        <w:pStyle w:val="33"/>
        <w:keepNext w:val="0"/>
        <w:keepLines w:val="0"/>
        <w:widowControl/>
        <w:suppressLineNumbers w:val="0"/>
        <w:rPr>
          <w:rFonts w:hint="default" w:ascii="Calibri" w:hAnsi="Calibri" w:cs="Calibri"/>
        </w:rPr>
      </w:pPr>
      <w:r>
        <w:rPr>
          <w:rFonts w:hint="default" w:ascii="Calibri" w:hAnsi="Calibri" w:cs="Calibri"/>
        </w:rPr>
        <w:t>Par ailleurs, ce stage m’a permis de renforcer mes compétences techniques, notamment en conception d’architectures logicielles, en traitement de données et en développement d’interfaces interactives. J’ai également développé des compétences transversales telles que le travail en équipe, la gestion du temps et l’adaptation à un environnement professionnel exigeant.</w:t>
      </w:r>
    </w:p>
    <w:p w14:paraId="1B2BB08C">
      <w:pPr>
        <w:pStyle w:val="33"/>
        <w:keepNext w:val="0"/>
        <w:keepLines w:val="0"/>
        <w:widowControl/>
        <w:suppressLineNumbers w:val="0"/>
        <w:rPr>
          <w:rFonts w:hint="default" w:ascii="Calibri" w:hAnsi="Calibri" w:cs="Calibri"/>
        </w:rPr>
      </w:pPr>
      <w:r>
        <w:rPr>
          <w:rFonts w:hint="default" w:ascii="Calibri" w:hAnsi="Calibri" w:cs="Calibri"/>
        </w:rPr>
        <w:t>Enfin, cette expérience m’a offert une vision concrète des enjeux de la transformation digitale dans le domaine portuaire, et m’a conforté dans mon intérêt pour les systèmes intelligents et les solutions innovantes. Elle représente ainsi une étape importante dans mon parcours, en me préparant davantage à relever les défis futurs dans le domaine des technologies avancées.</w:t>
      </w:r>
    </w:p>
    <w:sectPr>
      <w:pgSz w:w="12240" w:h="15840"/>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2DB9B">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9EC5A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169EC5AA">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33712">
                          <w:pPr>
                            <w:pStyle w:val="18"/>
                          </w:pPr>
                        </w:p>
                        <w:p w14:paraId="67C8B0DB">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433712">
                    <w:pPr>
                      <w:pStyle w:val="18"/>
                    </w:pPr>
                  </w:p>
                  <w:p w14:paraId="67C8B0DB">
                    <w:pPr>
                      <w:pStyle w:val="18"/>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474CAE"/>
    <w:rsid w:val="4348544E"/>
    <w:rsid w:val="49F068BB"/>
    <w:rsid w:val="4C9366EE"/>
    <w:rsid w:val="542F77B5"/>
    <w:rsid w:val="5CE4100D"/>
    <w:rsid w:val="64396297"/>
    <w:rsid w:val="66C23616"/>
    <w:rsid w:val="72892F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1</Lines>
  <Paragraphs>1</Paragraphs>
  <TotalTime>71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2026-03-30T07:14:06Z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E1162B290DF2483C9F3F49CF9EA0F5FF_12</vt:lpwstr>
  </property>
</Properties>
</file>